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8B745" w14:textId="77777777" w:rsidR="00FC4D68" w:rsidRDefault="00000000" w:rsidP="00225B85">
      <w:pPr>
        <w:pStyle w:val="BalloonText"/>
        <w:rPr>
          <w:lang w:val="vi-VN"/>
        </w:rPr>
      </w:pPr>
      <w:r>
        <w:rPr>
          <w:lang w:val="vi-VN"/>
        </w:rPr>
        <w:t>Đặc tả yêu cầu</w:t>
      </w:r>
    </w:p>
    <w:p w14:paraId="545B785B" w14:textId="77777777" w:rsidR="00FC4D68" w:rsidRDefault="00000000">
      <w:pPr>
        <w:pStyle w:val="Heading4"/>
        <w:numPr>
          <w:ilvl w:val="1"/>
          <w:numId w:val="11"/>
        </w:numPr>
        <w:rPr>
          <w:rFonts w:ascii="Times New Roman" w:hAnsi="Times New Roman" w:cs="Times New Roman"/>
          <w:lang w:val="vi-VN"/>
        </w:rPr>
      </w:pPr>
      <w:r>
        <w:rPr>
          <w:rFonts w:ascii="Times New Roman" w:hAnsi="Times New Roman" w:cs="Times New Roman"/>
          <w:lang w:val="vi-VN"/>
        </w:rPr>
        <w:t>Danh sách các chức năng</w:t>
      </w:r>
    </w:p>
    <w:p w14:paraId="54250DEE" w14:textId="77777777" w:rsidR="00FC4D68" w:rsidRDefault="00FC4D68">
      <w:pPr>
        <w:rPr>
          <w:rFonts w:ascii="Times New Roman" w:hAnsi="Times New Roman" w:cs="Times New Roman"/>
          <w:szCs w:val="28"/>
          <w:lang w:val="vi-VN"/>
        </w:rPr>
      </w:pPr>
    </w:p>
    <w:tbl>
      <w:tblPr>
        <w:tblStyle w:val="TableGrid"/>
        <w:tblW w:w="0" w:type="auto"/>
        <w:tblLook w:val="04A0" w:firstRow="1" w:lastRow="0" w:firstColumn="1" w:lastColumn="0" w:noHBand="0" w:noVBand="1"/>
      </w:tblPr>
      <w:tblGrid>
        <w:gridCol w:w="2320"/>
        <w:gridCol w:w="2321"/>
        <w:gridCol w:w="2321"/>
        <w:gridCol w:w="2321"/>
      </w:tblGrid>
      <w:tr w:rsidR="00FC4D68" w14:paraId="4C36E7A3" w14:textId="77777777">
        <w:tc>
          <w:tcPr>
            <w:tcW w:w="2321" w:type="dxa"/>
          </w:tcPr>
          <w:p w14:paraId="2C943941"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Chức năng chính</w:t>
            </w:r>
          </w:p>
        </w:tc>
        <w:tc>
          <w:tcPr>
            <w:tcW w:w="2322" w:type="dxa"/>
          </w:tcPr>
          <w:p w14:paraId="4D654BA1"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Chức năng con</w:t>
            </w:r>
          </w:p>
        </w:tc>
        <w:tc>
          <w:tcPr>
            <w:tcW w:w="2322" w:type="dxa"/>
          </w:tcPr>
          <w:p w14:paraId="4213313C"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Mô tả</w:t>
            </w:r>
          </w:p>
        </w:tc>
        <w:tc>
          <w:tcPr>
            <w:tcW w:w="2322" w:type="dxa"/>
          </w:tcPr>
          <w:p w14:paraId="7554AB27"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Tác nhân</w:t>
            </w:r>
          </w:p>
        </w:tc>
      </w:tr>
      <w:tr w:rsidR="00FC4D68" w14:paraId="2E38B0F9" w14:textId="77777777">
        <w:tc>
          <w:tcPr>
            <w:tcW w:w="2321" w:type="dxa"/>
          </w:tcPr>
          <w:p w14:paraId="7161246A" w14:textId="77777777" w:rsidR="00FC4D68" w:rsidRDefault="00000000">
            <w:pPr>
              <w:numPr>
                <w:ilvl w:val="0"/>
                <w:numId w:val="12"/>
              </w:numPr>
              <w:rPr>
                <w:rFonts w:ascii="Times New Roman" w:hAnsi="Times New Roman" w:cs="Times New Roman"/>
                <w:sz w:val="28"/>
                <w:szCs w:val="28"/>
                <w:lang w:val="vi-VN"/>
              </w:rPr>
            </w:pPr>
            <w:r>
              <w:rPr>
                <w:rFonts w:ascii="Times New Roman" w:hAnsi="Times New Roman" w:cs="Times New Roman"/>
                <w:sz w:val="28"/>
                <w:szCs w:val="28"/>
                <w:lang w:val="vi-VN"/>
              </w:rPr>
              <w:t>Quản lý người dùng</w:t>
            </w:r>
          </w:p>
        </w:tc>
        <w:tc>
          <w:tcPr>
            <w:tcW w:w="2322" w:type="dxa"/>
          </w:tcPr>
          <w:p w14:paraId="36BEEC4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Đăng kí tài khoản</w:t>
            </w:r>
          </w:p>
        </w:tc>
        <w:tc>
          <w:tcPr>
            <w:tcW w:w="2322" w:type="dxa"/>
          </w:tcPr>
          <w:p w14:paraId="557BE7C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Người dùng tạo tài khoản mới bằng cách cung cấp thông tin các nhân và mật khẩu.</w:t>
            </w:r>
          </w:p>
        </w:tc>
        <w:tc>
          <w:tcPr>
            <w:tcW w:w="2322" w:type="dxa"/>
          </w:tcPr>
          <w:p w14:paraId="0D7720F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Khách hàng</w:t>
            </w:r>
          </w:p>
        </w:tc>
      </w:tr>
      <w:tr w:rsidR="00FC4D68" w14:paraId="1122B6FD" w14:textId="77777777">
        <w:tc>
          <w:tcPr>
            <w:tcW w:w="2321" w:type="dxa"/>
          </w:tcPr>
          <w:p w14:paraId="4FEA02FE" w14:textId="77777777" w:rsidR="00FC4D68" w:rsidRDefault="00FC4D68">
            <w:pPr>
              <w:rPr>
                <w:rFonts w:ascii="Times New Roman" w:hAnsi="Times New Roman" w:cs="Times New Roman"/>
                <w:sz w:val="28"/>
                <w:szCs w:val="28"/>
                <w:lang w:val="vi-VN"/>
              </w:rPr>
            </w:pPr>
          </w:p>
        </w:tc>
        <w:tc>
          <w:tcPr>
            <w:tcW w:w="2322" w:type="dxa"/>
          </w:tcPr>
          <w:p w14:paraId="5F81AF8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Đăng nhập</w:t>
            </w:r>
          </w:p>
        </w:tc>
        <w:tc>
          <w:tcPr>
            <w:tcW w:w="2322" w:type="dxa"/>
          </w:tcPr>
          <w:p w14:paraId="0D36AA8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Người dùng sử dụng tài khoản đã đăng ký để truy cập hệ thống.</w:t>
            </w:r>
          </w:p>
        </w:tc>
        <w:tc>
          <w:tcPr>
            <w:tcW w:w="2322" w:type="dxa"/>
          </w:tcPr>
          <w:p w14:paraId="0539B00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Khách hàng, Admin</w:t>
            </w:r>
          </w:p>
        </w:tc>
      </w:tr>
      <w:tr w:rsidR="00FC4D68" w14:paraId="45D5B7B7" w14:textId="77777777">
        <w:tc>
          <w:tcPr>
            <w:tcW w:w="2321" w:type="dxa"/>
          </w:tcPr>
          <w:p w14:paraId="7BD2D575" w14:textId="77777777" w:rsidR="00FC4D68" w:rsidRDefault="00FC4D68">
            <w:pPr>
              <w:rPr>
                <w:rFonts w:ascii="Times New Roman" w:hAnsi="Times New Roman" w:cs="Times New Roman"/>
                <w:sz w:val="28"/>
                <w:szCs w:val="28"/>
                <w:lang w:val="vi-VN"/>
              </w:rPr>
            </w:pPr>
          </w:p>
        </w:tc>
        <w:tc>
          <w:tcPr>
            <w:tcW w:w="2322" w:type="dxa"/>
          </w:tcPr>
          <w:p w14:paraId="6253E9A1"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Đăng xuất</w:t>
            </w:r>
          </w:p>
        </w:tc>
        <w:tc>
          <w:tcPr>
            <w:tcW w:w="2322" w:type="dxa"/>
          </w:tcPr>
          <w:p w14:paraId="4836B6B4" w14:textId="2B74F0A8"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Người dùng </w:t>
            </w:r>
            <w:r w:rsidR="00DB4EB7">
              <w:rPr>
                <w:rFonts w:ascii="Times New Roman" w:hAnsi="Times New Roman" w:cs="Times New Roman"/>
                <w:sz w:val="28"/>
                <w:szCs w:val="28"/>
                <w:lang w:val="vi-VN"/>
              </w:rPr>
              <w:t>đăng</w:t>
            </w:r>
            <w:r>
              <w:rPr>
                <w:rFonts w:ascii="Times New Roman" w:hAnsi="Times New Roman" w:cs="Times New Roman"/>
                <w:sz w:val="28"/>
                <w:szCs w:val="28"/>
                <w:lang w:val="vi-VN"/>
              </w:rPr>
              <w:t xml:space="preserve"> xuất khỏi hệ thống và kết thúc phiên làm việc</w:t>
            </w:r>
          </w:p>
        </w:tc>
        <w:tc>
          <w:tcPr>
            <w:tcW w:w="2322" w:type="dxa"/>
          </w:tcPr>
          <w:p w14:paraId="760C02D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Khách hàng, Admin</w:t>
            </w:r>
          </w:p>
        </w:tc>
      </w:tr>
      <w:tr w:rsidR="00FC4D68" w14:paraId="4151C2AD" w14:textId="77777777">
        <w:tc>
          <w:tcPr>
            <w:tcW w:w="2321" w:type="dxa"/>
          </w:tcPr>
          <w:p w14:paraId="32F5B794" w14:textId="77777777" w:rsidR="00FC4D68" w:rsidRDefault="00000000">
            <w:pPr>
              <w:numPr>
                <w:ilvl w:val="0"/>
                <w:numId w:val="12"/>
              </w:numPr>
              <w:rPr>
                <w:rFonts w:ascii="Times New Roman" w:hAnsi="Times New Roman" w:cs="Times New Roman"/>
                <w:sz w:val="28"/>
                <w:szCs w:val="28"/>
                <w:lang w:val="vi-VN"/>
              </w:rPr>
            </w:pPr>
            <w:r>
              <w:rPr>
                <w:rFonts w:ascii="Times New Roman" w:hAnsi="Times New Roman" w:cs="Times New Roman"/>
                <w:sz w:val="28"/>
                <w:szCs w:val="28"/>
                <w:lang w:val="vi-VN"/>
              </w:rPr>
              <w:t>Tìm sản phẩm</w:t>
            </w:r>
          </w:p>
        </w:tc>
        <w:tc>
          <w:tcPr>
            <w:tcW w:w="2322" w:type="dxa"/>
          </w:tcPr>
          <w:p w14:paraId="1790894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Tìm sản phẩm</w:t>
            </w:r>
          </w:p>
        </w:tc>
        <w:tc>
          <w:tcPr>
            <w:tcW w:w="2322" w:type="dxa"/>
          </w:tcPr>
          <w:p w14:paraId="1EEF1A7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Người dùng tìm kiếm sản phẩm theo tên hoặc thông tin sản phẩm mong muốn.</w:t>
            </w:r>
          </w:p>
        </w:tc>
        <w:tc>
          <w:tcPr>
            <w:tcW w:w="2322" w:type="dxa"/>
          </w:tcPr>
          <w:p w14:paraId="55D757D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Khách hàng</w:t>
            </w:r>
          </w:p>
        </w:tc>
      </w:tr>
      <w:tr w:rsidR="00FC4D68" w14:paraId="4194FDCD" w14:textId="77777777">
        <w:tc>
          <w:tcPr>
            <w:tcW w:w="2321" w:type="dxa"/>
          </w:tcPr>
          <w:p w14:paraId="78A62C14" w14:textId="77777777" w:rsidR="00FC4D68" w:rsidRDefault="00000000">
            <w:pPr>
              <w:numPr>
                <w:ilvl w:val="0"/>
                <w:numId w:val="12"/>
              </w:numPr>
              <w:rPr>
                <w:rFonts w:ascii="Times New Roman" w:hAnsi="Times New Roman" w:cs="Times New Roman"/>
                <w:sz w:val="28"/>
                <w:szCs w:val="28"/>
                <w:lang w:val="vi-VN"/>
              </w:rPr>
            </w:pPr>
            <w:r>
              <w:rPr>
                <w:rFonts w:ascii="Times New Roman" w:hAnsi="Times New Roman" w:cs="Times New Roman"/>
                <w:sz w:val="28"/>
                <w:szCs w:val="28"/>
                <w:lang w:val="vi-VN"/>
              </w:rPr>
              <w:t>Đặt hàng</w:t>
            </w:r>
          </w:p>
        </w:tc>
        <w:tc>
          <w:tcPr>
            <w:tcW w:w="2322" w:type="dxa"/>
          </w:tcPr>
          <w:p w14:paraId="19F5F52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Đặt hàng</w:t>
            </w:r>
          </w:p>
        </w:tc>
        <w:tc>
          <w:tcPr>
            <w:tcW w:w="2322" w:type="dxa"/>
          </w:tcPr>
          <w:p w14:paraId="0BCB873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Người dùng lựa chọn sản phẩm, nhập thông tin nhận hàng và tạo đơn hàng mới trên hệ thống.</w:t>
            </w:r>
          </w:p>
        </w:tc>
        <w:tc>
          <w:tcPr>
            <w:tcW w:w="2322" w:type="dxa"/>
          </w:tcPr>
          <w:p w14:paraId="1A0EB72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Khách hàng</w:t>
            </w:r>
          </w:p>
        </w:tc>
      </w:tr>
      <w:tr w:rsidR="00FC4D68" w14:paraId="0F3770CD" w14:textId="77777777">
        <w:tc>
          <w:tcPr>
            <w:tcW w:w="2321" w:type="dxa"/>
          </w:tcPr>
          <w:p w14:paraId="0BD988E1" w14:textId="77777777" w:rsidR="00FC4D68" w:rsidRDefault="00000000">
            <w:pPr>
              <w:numPr>
                <w:ilvl w:val="0"/>
                <w:numId w:val="12"/>
              </w:numPr>
              <w:rPr>
                <w:rFonts w:ascii="Times New Roman" w:hAnsi="Times New Roman" w:cs="Times New Roman"/>
                <w:sz w:val="28"/>
                <w:szCs w:val="28"/>
                <w:lang w:val="vi-VN"/>
              </w:rPr>
            </w:pPr>
            <w:r>
              <w:rPr>
                <w:rFonts w:ascii="Times New Roman" w:hAnsi="Times New Roman" w:cs="Times New Roman"/>
                <w:sz w:val="28"/>
                <w:szCs w:val="28"/>
                <w:lang w:val="vi-VN"/>
              </w:rPr>
              <w:t>Hủy đơn</w:t>
            </w:r>
          </w:p>
        </w:tc>
        <w:tc>
          <w:tcPr>
            <w:tcW w:w="2322" w:type="dxa"/>
          </w:tcPr>
          <w:p w14:paraId="3364C65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Hủy đơn</w:t>
            </w:r>
          </w:p>
        </w:tc>
        <w:tc>
          <w:tcPr>
            <w:tcW w:w="2322" w:type="dxa"/>
          </w:tcPr>
          <w:p w14:paraId="3C194CE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Người dùng hủy đơn hàng đã đặt, hệ thống cập nhật trạng thái đơn hàng “Đã hủy”.</w:t>
            </w:r>
          </w:p>
        </w:tc>
        <w:tc>
          <w:tcPr>
            <w:tcW w:w="2322" w:type="dxa"/>
          </w:tcPr>
          <w:p w14:paraId="31A7D8D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Khách hàng</w:t>
            </w:r>
          </w:p>
        </w:tc>
      </w:tr>
      <w:tr w:rsidR="00FC4D68" w14:paraId="0B5E9CCB" w14:textId="77777777">
        <w:tc>
          <w:tcPr>
            <w:tcW w:w="2321" w:type="dxa"/>
          </w:tcPr>
          <w:p w14:paraId="5CEF2C22" w14:textId="77777777" w:rsidR="00FC4D68" w:rsidRDefault="00000000">
            <w:pPr>
              <w:numPr>
                <w:ilvl w:val="0"/>
                <w:numId w:val="12"/>
              </w:numPr>
              <w:rPr>
                <w:rFonts w:ascii="Times New Roman" w:hAnsi="Times New Roman" w:cs="Times New Roman"/>
                <w:sz w:val="28"/>
                <w:szCs w:val="28"/>
                <w:lang w:val="vi-VN"/>
              </w:rPr>
            </w:pPr>
            <w:r>
              <w:rPr>
                <w:rFonts w:ascii="Times New Roman" w:hAnsi="Times New Roman" w:cs="Times New Roman"/>
                <w:sz w:val="28"/>
                <w:szCs w:val="28"/>
                <w:lang w:val="vi-VN"/>
              </w:rPr>
              <w:t>Quản lý sản phẩm</w:t>
            </w:r>
          </w:p>
        </w:tc>
        <w:tc>
          <w:tcPr>
            <w:tcW w:w="2322" w:type="dxa"/>
          </w:tcPr>
          <w:p w14:paraId="5E7CEF0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Thêm sản phẩm</w:t>
            </w:r>
          </w:p>
        </w:tc>
        <w:tc>
          <w:tcPr>
            <w:tcW w:w="2322" w:type="dxa"/>
          </w:tcPr>
          <w:p w14:paraId="79EA3E0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 thêm sản phẩm mới vào hệ thống.</w:t>
            </w:r>
          </w:p>
        </w:tc>
        <w:tc>
          <w:tcPr>
            <w:tcW w:w="2322" w:type="dxa"/>
          </w:tcPr>
          <w:p w14:paraId="2A5B4B2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w:t>
            </w:r>
          </w:p>
        </w:tc>
      </w:tr>
      <w:tr w:rsidR="00FC4D68" w14:paraId="0D9CC918" w14:textId="77777777">
        <w:tc>
          <w:tcPr>
            <w:tcW w:w="2321" w:type="dxa"/>
          </w:tcPr>
          <w:p w14:paraId="47B1BCC3" w14:textId="77777777" w:rsidR="00FC4D68" w:rsidRDefault="00FC4D68">
            <w:pPr>
              <w:rPr>
                <w:rFonts w:ascii="Times New Roman" w:hAnsi="Times New Roman" w:cs="Times New Roman"/>
                <w:sz w:val="28"/>
                <w:szCs w:val="28"/>
                <w:lang w:val="vi-VN"/>
              </w:rPr>
            </w:pPr>
          </w:p>
        </w:tc>
        <w:tc>
          <w:tcPr>
            <w:tcW w:w="2322" w:type="dxa"/>
          </w:tcPr>
          <w:p w14:paraId="08A35458"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Xóa sản phẩm</w:t>
            </w:r>
          </w:p>
        </w:tc>
        <w:tc>
          <w:tcPr>
            <w:tcW w:w="2322" w:type="dxa"/>
          </w:tcPr>
          <w:p w14:paraId="7CE75CB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 xóa sản phẩm không còn kinh doanh khỏi hệ thống.</w:t>
            </w:r>
          </w:p>
        </w:tc>
        <w:tc>
          <w:tcPr>
            <w:tcW w:w="2322" w:type="dxa"/>
          </w:tcPr>
          <w:p w14:paraId="52DD449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w:t>
            </w:r>
          </w:p>
        </w:tc>
      </w:tr>
      <w:tr w:rsidR="00FC4D68" w14:paraId="577C82A9" w14:textId="77777777">
        <w:tc>
          <w:tcPr>
            <w:tcW w:w="2321" w:type="dxa"/>
          </w:tcPr>
          <w:p w14:paraId="52DB63B3" w14:textId="77777777" w:rsidR="00FC4D68" w:rsidRDefault="00FC4D68">
            <w:pPr>
              <w:rPr>
                <w:rFonts w:ascii="Times New Roman" w:hAnsi="Times New Roman" w:cs="Times New Roman"/>
                <w:sz w:val="28"/>
                <w:szCs w:val="28"/>
                <w:lang w:val="vi-VN"/>
              </w:rPr>
            </w:pPr>
          </w:p>
        </w:tc>
        <w:tc>
          <w:tcPr>
            <w:tcW w:w="2322" w:type="dxa"/>
          </w:tcPr>
          <w:p w14:paraId="458CBCE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Sửa thông tin sản phẩm</w:t>
            </w:r>
          </w:p>
        </w:tc>
        <w:tc>
          <w:tcPr>
            <w:tcW w:w="2322" w:type="dxa"/>
          </w:tcPr>
          <w:p w14:paraId="43376220"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Admin </w:t>
            </w:r>
            <w:r w:rsidRPr="00225B85">
              <w:rPr>
                <w:rFonts w:ascii="Times New Roman" w:eastAsia="SimSun" w:hAnsi="Times New Roman" w:cs="Times New Roman"/>
                <w:sz w:val="28"/>
                <w:szCs w:val="28"/>
                <w:lang w:val="vi-VN"/>
              </w:rPr>
              <w:t xml:space="preserve">cập nhật thông tin sản </w:t>
            </w:r>
            <w:r w:rsidRPr="00225B85">
              <w:rPr>
                <w:rFonts w:ascii="Times New Roman" w:eastAsia="SimSun" w:hAnsi="Times New Roman" w:cs="Times New Roman"/>
                <w:sz w:val="28"/>
                <w:szCs w:val="28"/>
                <w:lang w:val="vi-VN"/>
              </w:rPr>
              <w:lastRenderedPageBreak/>
              <w:t>phẩm như tên, giá bán, số lượng tồn kho, mô tả,...</w:t>
            </w:r>
          </w:p>
        </w:tc>
        <w:tc>
          <w:tcPr>
            <w:tcW w:w="2322" w:type="dxa"/>
          </w:tcPr>
          <w:p w14:paraId="3EBC43A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Admin</w:t>
            </w:r>
          </w:p>
        </w:tc>
      </w:tr>
      <w:tr w:rsidR="00FC4D68" w14:paraId="7922F383" w14:textId="77777777">
        <w:tc>
          <w:tcPr>
            <w:tcW w:w="2321" w:type="dxa"/>
          </w:tcPr>
          <w:p w14:paraId="5EAD662F" w14:textId="77777777" w:rsidR="00FC4D68" w:rsidRDefault="00000000">
            <w:pPr>
              <w:numPr>
                <w:ilvl w:val="0"/>
                <w:numId w:val="12"/>
              </w:numPr>
              <w:rPr>
                <w:rFonts w:ascii="Times New Roman" w:hAnsi="Times New Roman" w:cs="Times New Roman"/>
                <w:sz w:val="28"/>
                <w:szCs w:val="28"/>
                <w:lang w:val="vi-VN"/>
              </w:rPr>
            </w:pPr>
            <w:r>
              <w:rPr>
                <w:rFonts w:ascii="Times New Roman" w:hAnsi="Times New Roman" w:cs="Times New Roman"/>
                <w:sz w:val="28"/>
                <w:szCs w:val="28"/>
                <w:lang w:val="vi-VN"/>
              </w:rPr>
              <w:t>Quản lý đơn hàng</w:t>
            </w:r>
          </w:p>
        </w:tc>
        <w:tc>
          <w:tcPr>
            <w:tcW w:w="2322" w:type="dxa"/>
          </w:tcPr>
          <w:p w14:paraId="3D35FC48"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Xem danh sách đơn hàng</w:t>
            </w:r>
          </w:p>
        </w:tc>
        <w:tc>
          <w:tcPr>
            <w:tcW w:w="2322" w:type="dxa"/>
          </w:tcPr>
          <w:p w14:paraId="5B1C1C8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 xem danh sách các đơn hàng đã tạo trong hệ thống.</w:t>
            </w:r>
          </w:p>
        </w:tc>
        <w:tc>
          <w:tcPr>
            <w:tcW w:w="2322" w:type="dxa"/>
          </w:tcPr>
          <w:p w14:paraId="607EBCE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w:t>
            </w:r>
          </w:p>
        </w:tc>
      </w:tr>
      <w:tr w:rsidR="00FC4D68" w14:paraId="20A42E52" w14:textId="77777777">
        <w:tc>
          <w:tcPr>
            <w:tcW w:w="2321" w:type="dxa"/>
          </w:tcPr>
          <w:p w14:paraId="4CE4EEDC" w14:textId="77777777" w:rsidR="00FC4D68" w:rsidRDefault="00FC4D68">
            <w:pPr>
              <w:rPr>
                <w:rFonts w:ascii="Times New Roman" w:hAnsi="Times New Roman" w:cs="Times New Roman"/>
                <w:sz w:val="28"/>
                <w:szCs w:val="28"/>
                <w:lang w:val="vi-VN"/>
              </w:rPr>
            </w:pPr>
          </w:p>
        </w:tc>
        <w:tc>
          <w:tcPr>
            <w:tcW w:w="2322" w:type="dxa"/>
          </w:tcPr>
          <w:p w14:paraId="05AC5AF2"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Cập nhật trạng thái đơn hàng</w:t>
            </w:r>
          </w:p>
        </w:tc>
        <w:tc>
          <w:tcPr>
            <w:tcW w:w="2322" w:type="dxa"/>
          </w:tcPr>
          <w:p w14:paraId="4029B468"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 cập nhật trạng thái đơn hàng(Chờ xác nhận, Đang giao, Đã giao, Đã hủy,...)</w:t>
            </w:r>
          </w:p>
        </w:tc>
        <w:tc>
          <w:tcPr>
            <w:tcW w:w="2322" w:type="dxa"/>
          </w:tcPr>
          <w:p w14:paraId="1AFABFF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w:t>
            </w:r>
          </w:p>
        </w:tc>
      </w:tr>
      <w:tr w:rsidR="00FC4D68" w14:paraId="48A13A4E" w14:textId="77777777">
        <w:tc>
          <w:tcPr>
            <w:tcW w:w="2321" w:type="dxa"/>
          </w:tcPr>
          <w:p w14:paraId="5591B85C" w14:textId="77777777" w:rsidR="00FC4D68" w:rsidRDefault="00000000">
            <w:pPr>
              <w:numPr>
                <w:ilvl w:val="0"/>
                <w:numId w:val="12"/>
              </w:numPr>
              <w:rPr>
                <w:rFonts w:ascii="Times New Roman" w:hAnsi="Times New Roman" w:cs="Times New Roman"/>
                <w:sz w:val="28"/>
                <w:szCs w:val="28"/>
                <w:lang w:val="vi-VN"/>
              </w:rPr>
            </w:pPr>
            <w:r>
              <w:rPr>
                <w:rFonts w:ascii="Times New Roman" w:hAnsi="Times New Roman" w:cs="Times New Roman"/>
                <w:sz w:val="28"/>
                <w:szCs w:val="28"/>
                <w:lang w:val="vi-VN"/>
              </w:rPr>
              <w:t>Báo cáo thống kê</w:t>
            </w:r>
          </w:p>
        </w:tc>
        <w:tc>
          <w:tcPr>
            <w:tcW w:w="2322" w:type="dxa"/>
          </w:tcPr>
          <w:p w14:paraId="525A809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Báo cáo thống kê</w:t>
            </w:r>
          </w:p>
        </w:tc>
        <w:tc>
          <w:tcPr>
            <w:tcW w:w="2322" w:type="dxa"/>
          </w:tcPr>
          <w:p w14:paraId="7503A1D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Hệ thống tổng hợp và hiển thị các thông tin thống kê về sản phẩm và đơn hàng phục vụ công tác quản lý.</w:t>
            </w:r>
          </w:p>
        </w:tc>
        <w:tc>
          <w:tcPr>
            <w:tcW w:w="2322" w:type="dxa"/>
          </w:tcPr>
          <w:p w14:paraId="276429B8"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w:t>
            </w:r>
          </w:p>
        </w:tc>
      </w:tr>
    </w:tbl>
    <w:p w14:paraId="6C46A098" w14:textId="77777777" w:rsidR="00FC4D68" w:rsidRDefault="00FC4D68"/>
    <w:p w14:paraId="6C8BD463" w14:textId="77777777" w:rsidR="00FC4D68" w:rsidRDefault="00FC4D68"/>
    <w:p w14:paraId="4B5FCCD4" w14:textId="77777777" w:rsidR="00FC4D68" w:rsidRDefault="00000000">
      <w:pPr>
        <w:pStyle w:val="Heading4"/>
        <w:numPr>
          <w:ilvl w:val="1"/>
          <w:numId w:val="11"/>
        </w:numPr>
        <w:rPr>
          <w:rFonts w:ascii="Times New Roman" w:hAnsi="Times New Roman" w:cs="Times New Roman"/>
          <w:lang w:val="vi-VN"/>
        </w:rPr>
      </w:pPr>
      <w:r>
        <w:rPr>
          <w:rFonts w:ascii="Times New Roman" w:hAnsi="Times New Roman" w:cs="Times New Roman"/>
          <w:lang w:val="vi-VN"/>
        </w:rPr>
        <w:t>Chức năng người dùng</w:t>
      </w:r>
    </w:p>
    <w:p w14:paraId="3541CC64"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Đăng kí tài khoản</w:t>
      </w:r>
    </w:p>
    <w:p w14:paraId="384AD6F8"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517"/>
        <w:gridCol w:w="6766"/>
      </w:tblGrid>
      <w:tr w:rsidR="00FC4D68" w14:paraId="6D10D4D5" w14:textId="77777777">
        <w:tc>
          <w:tcPr>
            <w:tcW w:w="2518" w:type="dxa"/>
          </w:tcPr>
          <w:p w14:paraId="2A25BC3D"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6769" w:type="dxa"/>
          </w:tcPr>
          <w:p w14:paraId="04B34954"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1DD22661" w14:textId="77777777">
        <w:tc>
          <w:tcPr>
            <w:tcW w:w="2518" w:type="dxa"/>
          </w:tcPr>
          <w:p w14:paraId="39C1EDD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6769" w:type="dxa"/>
          </w:tcPr>
          <w:p w14:paraId="5FCEDBC6" w14:textId="77777777" w:rsidR="00FC4D68" w:rsidRDefault="00000000">
            <w:pPr>
              <w:rPr>
                <w:rFonts w:ascii="Times New Roman" w:hAnsi="Times New Roman" w:cs="Times New Roman"/>
                <w:b/>
                <w:bCs/>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Chức năng cho phép khách hàng tạo tài khoản mới để sử dụng các chức năng của hệ thống bán nước hoa. Người dùng cần cung cấp đầy đủ thông tin đăng k</w:t>
            </w:r>
            <w:r>
              <w:rPr>
                <w:rFonts w:ascii="Times New Roman" w:eastAsia="SimSun" w:hAnsi="Times New Roman" w:cs="Times New Roman"/>
                <w:sz w:val="28"/>
                <w:szCs w:val="28"/>
                <w:lang w:val="vi-VN"/>
              </w:rPr>
              <w:t>í</w:t>
            </w:r>
            <w:r w:rsidRPr="00225B85">
              <w:rPr>
                <w:rFonts w:ascii="Times New Roman" w:eastAsia="SimSun" w:hAnsi="Times New Roman" w:cs="Times New Roman"/>
                <w:sz w:val="28"/>
                <w:szCs w:val="28"/>
                <w:lang w:val="vi-VN"/>
              </w:rPr>
              <w:t xml:space="preserve"> theo yêu cầu của hệ thống.</w:t>
            </w:r>
          </w:p>
        </w:tc>
      </w:tr>
      <w:tr w:rsidR="00FC4D68" w:rsidRPr="00225B85" w14:paraId="6CEE2B18" w14:textId="77777777">
        <w:tc>
          <w:tcPr>
            <w:tcW w:w="2518" w:type="dxa"/>
          </w:tcPr>
          <w:p w14:paraId="22171CD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chính</w:t>
            </w:r>
          </w:p>
        </w:tc>
        <w:tc>
          <w:tcPr>
            <w:tcW w:w="6769" w:type="dxa"/>
          </w:tcPr>
          <w:p w14:paraId="6BBA80DA" w14:textId="77777777" w:rsidR="00FC4D68" w:rsidRDefault="00000000">
            <w:pPr>
              <w:rPr>
                <w:rFonts w:ascii="Times New Roman" w:hAnsi="Times New Roman" w:cs="Times New Roman"/>
                <w:sz w:val="28"/>
                <w:szCs w:val="28"/>
                <w:lang w:val="vi-VN"/>
              </w:rPr>
            </w:pPr>
            <w:r>
              <w:rPr>
                <w:rFonts w:ascii="Times New Roman" w:hAnsi="Times New Roman" w:cs="Times New Roman"/>
                <w:b/>
                <w:bCs/>
                <w:sz w:val="28"/>
                <w:szCs w:val="28"/>
                <w:lang w:val="vi-VN"/>
              </w:rPr>
              <w:t xml:space="preserve">- </w:t>
            </w:r>
            <w:r>
              <w:rPr>
                <w:rFonts w:ascii="Times New Roman" w:hAnsi="Times New Roman" w:cs="Times New Roman"/>
                <w:sz w:val="28"/>
                <w:szCs w:val="28"/>
                <w:lang w:val="vi-VN"/>
              </w:rPr>
              <w:t>Người dùng chọn chức năng “Đăng kí tài khoản”</w:t>
            </w:r>
          </w:p>
        </w:tc>
      </w:tr>
      <w:tr w:rsidR="00FC4D68" w:rsidRPr="00225B85" w14:paraId="76E5CD8A" w14:textId="77777777">
        <w:tc>
          <w:tcPr>
            <w:tcW w:w="2518" w:type="dxa"/>
          </w:tcPr>
          <w:p w14:paraId="07F83A53" w14:textId="77777777" w:rsidR="00FC4D68" w:rsidRDefault="00FC4D68">
            <w:pPr>
              <w:rPr>
                <w:rFonts w:ascii="Times New Roman" w:hAnsi="Times New Roman" w:cs="Times New Roman"/>
                <w:sz w:val="28"/>
                <w:szCs w:val="28"/>
                <w:lang w:val="vi-VN"/>
              </w:rPr>
            </w:pPr>
          </w:p>
        </w:tc>
        <w:tc>
          <w:tcPr>
            <w:tcW w:w="6769" w:type="dxa"/>
          </w:tcPr>
          <w:p w14:paraId="58E2265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hiển thị biểu mẫu đăng kí</w:t>
            </w:r>
          </w:p>
        </w:tc>
      </w:tr>
      <w:tr w:rsidR="00FC4D68" w:rsidRPr="00225B85" w14:paraId="090D1EBD" w14:textId="77777777">
        <w:tc>
          <w:tcPr>
            <w:tcW w:w="2518" w:type="dxa"/>
          </w:tcPr>
          <w:p w14:paraId="690B2396" w14:textId="77777777" w:rsidR="00FC4D68" w:rsidRDefault="00FC4D68">
            <w:pPr>
              <w:rPr>
                <w:rFonts w:ascii="Times New Roman" w:hAnsi="Times New Roman" w:cs="Times New Roman"/>
                <w:sz w:val="28"/>
                <w:szCs w:val="28"/>
                <w:lang w:val="vi-VN"/>
              </w:rPr>
            </w:pPr>
          </w:p>
        </w:tc>
        <w:tc>
          <w:tcPr>
            <w:tcW w:w="6769" w:type="dxa"/>
          </w:tcPr>
          <w:p w14:paraId="6B61267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Người dùng nhập thông tin đăng ký (Họ tên, Tên đăng nhập, email, mật khẩu, xác nhận mật khẩu,..)</w:t>
            </w:r>
          </w:p>
        </w:tc>
      </w:tr>
      <w:tr w:rsidR="00FC4D68" w:rsidRPr="00225B85" w14:paraId="42AE4DAB" w14:textId="77777777">
        <w:tc>
          <w:tcPr>
            <w:tcW w:w="2518" w:type="dxa"/>
          </w:tcPr>
          <w:p w14:paraId="5760F008" w14:textId="77777777" w:rsidR="00FC4D68" w:rsidRDefault="00FC4D68">
            <w:pPr>
              <w:rPr>
                <w:rFonts w:ascii="Times New Roman" w:hAnsi="Times New Roman" w:cs="Times New Roman"/>
                <w:sz w:val="28"/>
                <w:szCs w:val="28"/>
                <w:lang w:val="vi-VN"/>
              </w:rPr>
            </w:pPr>
          </w:p>
        </w:tc>
        <w:tc>
          <w:tcPr>
            <w:tcW w:w="6769" w:type="dxa"/>
          </w:tcPr>
          <w:p w14:paraId="3CE545A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Người dùng nhấn nút đăng kí</w:t>
            </w:r>
          </w:p>
        </w:tc>
      </w:tr>
      <w:tr w:rsidR="00FC4D68" w:rsidRPr="00225B85" w14:paraId="070FDC8C" w14:textId="77777777">
        <w:tc>
          <w:tcPr>
            <w:tcW w:w="2518" w:type="dxa"/>
          </w:tcPr>
          <w:p w14:paraId="33E67AD4" w14:textId="77777777" w:rsidR="00FC4D68" w:rsidRDefault="00FC4D68">
            <w:pPr>
              <w:rPr>
                <w:rFonts w:ascii="Times New Roman" w:hAnsi="Times New Roman" w:cs="Times New Roman"/>
                <w:sz w:val="28"/>
                <w:szCs w:val="28"/>
                <w:lang w:val="vi-VN"/>
              </w:rPr>
            </w:pPr>
          </w:p>
        </w:tc>
        <w:tc>
          <w:tcPr>
            <w:tcW w:w="6769" w:type="dxa"/>
          </w:tcPr>
          <w:p w14:paraId="2C02EB7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kiểm tra tính hợp lệ của đữ liệu</w:t>
            </w:r>
          </w:p>
        </w:tc>
      </w:tr>
      <w:tr w:rsidR="00FC4D68" w:rsidRPr="00225B85" w14:paraId="71467BEC" w14:textId="77777777">
        <w:tc>
          <w:tcPr>
            <w:tcW w:w="2518" w:type="dxa"/>
          </w:tcPr>
          <w:p w14:paraId="068C8FB3" w14:textId="77777777" w:rsidR="00FC4D68" w:rsidRDefault="00FC4D68">
            <w:pPr>
              <w:rPr>
                <w:rFonts w:ascii="Times New Roman" w:hAnsi="Times New Roman" w:cs="Times New Roman"/>
                <w:sz w:val="28"/>
                <w:szCs w:val="28"/>
                <w:lang w:val="vi-VN"/>
              </w:rPr>
            </w:pPr>
          </w:p>
        </w:tc>
        <w:tc>
          <w:tcPr>
            <w:tcW w:w="6769" w:type="dxa"/>
          </w:tcPr>
          <w:p w14:paraId="5971794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lưu thông tin tài khoản vào cơ sở dữ liệu</w:t>
            </w:r>
          </w:p>
        </w:tc>
      </w:tr>
      <w:tr w:rsidR="00FC4D68" w:rsidRPr="00225B85" w14:paraId="429EA1A6" w14:textId="77777777">
        <w:tc>
          <w:tcPr>
            <w:tcW w:w="2518" w:type="dxa"/>
          </w:tcPr>
          <w:p w14:paraId="380CF27D" w14:textId="77777777" w:rsidR="00FC4D68" w:rsidRDefault="00FC4D68">
            <w:pPr>
              <w:rPr>
                <w:rFonts w:ascii="Times New Roman" w:hAnsi="Times New Roman" w:cs="Times New Roman"/>
                <w:sz w:val="28"/>
                <w:szCs w:val="28"/>
                <w:lang w:val="vi-VN"/>
              </w:rPr>
            </w:pPr>
          </w:p>
        </w:tc>
        <w:tc>
          <w:tcPr>
            <w:tcW w:w="6769" w:type="dxa"/>
          </w:tcPr>
          <w:p w14:paraId="63BF72A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thông báo đăng kí thành công</w:t>
            </w:r>
          </w:p>
        </w:tc>
      </w:tr>
      <w:tr w:rsidR="00FC4D68" w:rsidRPr="00225B85" w14:paraId="4A509BF5" w14:textId="77777777">
        <w:tc>
          <w:tcPr>
            <w:tcW w:w="2518" w:type="dxa"/>
          </w:tcPr>
          <w:p w14:paraId="5AAC387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6769" w:type="dxa"/>
          </w:tcPr>
          <w:p w14:paraId="1C0015C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Thông tin bắt buộc chưa được nhập đầy đủ =&gt; Hệ thống yêu cầu nhập bổ sung.</w:t>
            </w:r>
          </w:p>
        </w:tc>
      </w:tr>
      <w:tr w:rsidR="00FC4D68" w:rsidRPr="00225B85" w14:paraId="3EA0E293" w14:textId="77777777">
        <w:tc>
          <w:tcPr>
            <w:tcW w:w="2518" w:type="dxa"/>
          </w:tcPr>
          <w:p w14:paraId="117BDAFA" w14:textId="77777777" w:rsidR="00FC4D68" w:rsidRDefault="00FC4D68">
            <w:pPr>
              <w:rPr>
                <w:rFonts w:ascii="Times New Roman" w:hAnsi="Times New Roman" w:cs="Times New Roman"/>
                <w:sz w:val="28"/>
                <w:szCs w:val="28"/>
                <w:lang w:val="vi-VN"/>
              </w:rPr>
            </w:pPr>
          </w:p>
        </w:tc>
        <w:tc>
          <w:tcPr>
            <w:tcW w:w="6769" w:type="dxa"/>
          </w:tcPr>
          <w:p w14:paraId="578C5B8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Tên đăng nhập hoặc email đã tồn tại =&gt; Hệ thống thông báo tài khoản đã tồn tại.</w:t>
            </w:r>
          </w:p>
        </w:tc>
      </w:tr>
      <w:tr w:rsidR="00FC4D68" w:rsidRPr="00225B85" w14:paraId="2045D30F" w14:textId="77777777">
        <w:tc>
          <w:tcPr>
            <w:tcW w:w="2518" w:type="dxa"/>
          </w:tcPr>
          <w:p w14:paraId="3D20FDA4" w14:textId="77777777" w:rsidR="00FC4D68" w:rsidRDefault="00FC4D68">
            <w:pPr>
              <w:rPr>
                <w:rFonts w:ascii="Times New Roman" w:hAnsi="Times New Roman" w:cs="Times New Roman"/>
                <w:sz w:val="28"/>
                <w:szCs w:val="28"/>
                <w:lang w:val="vi-VN"/>
              </w:rPr>
            </w:pPr>
          </w:p>
        </w:tc>
        <w:tc>
          <w:tcPr>
            <w:tcW w:w="6769" w:type="dxa"/>
          </w:tcPr>
          <w:p w14:paraId="35AF470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 Mật khẩu và xác nhận mật khẩu không khớp =&gt; Hệ </w:t>
            </w:r>
            <w:r>
              <w:rPr>
                <w:rFonts w:ascii="Times New Roman" w:hAnsi="Times New Roman" w:cs="Times New Roman"/>
                <w:sz w:val="28"/>
                <w:szCs w:val="28"/>
                <w:lang w:val="vi-VN"/>
              </w:rPr>
              <w:lastRenderedPageBreak/>
              <w:t>thống yêu cầu nhập lại.</w:t>
            </w:r>
          </w:p>
        </w:tc>
      </w:tr>
      <w:tr w:rsidR="00FC4D68" w:rsidRPr="00225B85" w14:paraId="3C527269" w14:textId="77777777">
        <w:tc>
          <w:tcPr>
            <w:tcW w:w="2518" w:type="dxa"/>
          </w:tcPr>
          <w:p w14:paraId="31BE9A4D" w14:textId="77777777" w:rsidR="00FC4D68" w:rsidRDefault="00FC4D68">
            <w:pPr>
              <w:rPr>
                <w:rFonts w:ascii="Times New Roman" w:hAnsi="Times New Roman" w:cs="Times New Roman"/>
                <w:sz w:val="28"/>
                <w:szCs w:val="28"/>
                <w:lang w:val="vi-VN"/>
              </w:rPr>
            </w:pPr>
          </w:p>
        </w:tc>
        <w:tc>
          <w:tcPr>
            <w:tcW w:w="6769" w:type="dxa"/>
          </w:tcPr>
          <w:p w14:paraId="78324A1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Email khôg đúng định dạng =&gt; Hệ thống thông báo lỗi  và yêu cầu nhập lại.</w:t>
            </w:r>
          </w:p>
        </w:tc>
      </w:tr>
      <w:tr w:rsidR="00FC4D68" w:rsidRPr="00225B85" w14:paraId="3025E026" w14:textId="77777777">
        <w:tc>
          <w:tcPr>
            <w:tcW w:w="2518" w:type="dxa"/>
          </w:tcPr>
          <w:p w14:paraId="41FBF66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6769" w:type="dxa"/>
          </w:tcPr>
          <w:p w14:paraId="7A2848C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Mật khẩu phải được mã hóa trước khi lưu vào cơ sở dữ liệu.</w:t>
            </w:r>
          </w:p>
          <w:p w14:paraId="767CA3B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Tên đăng nhập và email phải là duy nhất.</w:t>
            </w:r>
          </w:p>
          <w:p w14:paraId="26A201A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Các trường hợp bắt buộc không được để trống.</w:t>
            </w:r>
          </w:p>
        </w:tc>
      </w:tr>
      <w:tr w:rsidR="00FC4D68" w:rsidRPr="00225B85" w14:paraId="30B39610" w14:textId="77777777">
        <w:tc>
          <w:tcPr>
            <w:tcW w:w="2518" w:type="dxa"/>
          </w:tcPr>
          <w:p w14:paraId="3814D70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6769" w:type="dxa"/>
          </w:tcPr>
          <w:p w14:paraId="128A6E2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Người dùng chưa đăng nhập vào hệ thống.</w:t>
            </w:r>
          </w:p>
          <w:p w14:paraId="63B1A27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hoạt động bình thường và có kết nối đến cơ sở dữ liệu.</w:t>
            </w:r>
          </w:p>
        </w:tc>
      </w:tr>
      <w:tr w:rsidR="00FC4D68" w:rsidRPr="00225B85" w14:paraId="060B8B09" w14:textId="77777777">
        <w:tc>
          <w:tcPr>
            <w:tcW w:w="2518" w:type="dxa"/>
          </w:tcPr>
          <w:p w14:paraId="7490B8E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6769" w:type="dxa"/>
          </w:tcPr>
          <w:p w14:paraId="6F13697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Tài khoản mới được tạo thành công và lưu trong cơ sở dữ liệu.</w:t>
            </w:r>
          </w:p>
          <w:p w14:paraId="56C2B0F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Người dùng có thể sử dụng tài khoản vừa đăng kí để đăng nhập vào hệ thống.</w:t>
            </w:r>
          </w:p>
        </w:tc>
      </w:tr>
    </w:tbl>
    <w:p w14:paraId="03E19E8E" w14:textId="77777777" w:rsidR="00FC4D68" w:rsidRDefault="00FC4D68">
      <w:pPr>
        <w:rPr>
          <w:rFonts w:ascii="Times New Roman" w:hAnsi="Times New Roman" w:cs="Times New Roman"/>
          <w:b/>
          <w:bCs/>
          <w:sz w:val="28"/>
          <w:szCs w:val="28"/>
          <w:lang w:val="vi-VN"/>
        </w:rPr>
      </w:pPr>
    </w:p>
    <w:p w14:paraId="018C6F9A" w14:textId="77777777" w:rsidR="00FC4D68" w:rsidRDefault="00FC4D68">
      <w:pPr>
        <w:rPr>
          <w:rFonts w:ascii="Times New Roman" w:hAnsi="Times New Roman" w:cs="Times New Roman"/>
          <w:b/>
          <w:bCs/>
          <w:sz w:val="28"/>
          <w:szCs w:val="28"/>
          <w:lang w:val="vi-VN"/>
        </w:rPr>
      </w:pPr>
    </w:p>
    <w:p w14:paraId="03A21B66"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Đăng nhập</w:t>
      </w:r>
    </w:p>
    <w:p w14:paraId="7D01D139"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541"/>
        <w:gridCol w:w="6742"/>
      </w:tblGrid>
      <w:tr w:rsidR="00FC4D68" w14:paraId="624D4239" w14:textId="77777777">
        <w:tc>
          <w:tcPr>
            <w:tcW w:w="2542" w:type="dxa"/>
          </w:tcPr>
          <w:p w14:paraId="49C473BF"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6745" w:type="dxa"/>
          </w:tcPr>
          <w:p w14:paraId="10994087"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050C7187" w14:textId="77777777">
        <w:tc>
          <w:tcPr>
            <w:tcW w:w="2542" w:type="dxa"/>
          </w:tcPr>
          <w:p w14:paraId="48F273F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6745" w:type="dxa"/>
          </w:tcPr>
          <w:p w14:paraId="18580D8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Chức năng cho phép người dùng truy cập vào hệ thống bằng tài khoản đã đăng kí. Sau khi đăng nhập thành công, người dùng có thể dử dụng các chức năng phù hợp với quyền hạn của mình.</w:t>
            </w:r>
          </w:p>
        </w:tc>
      </w:tr>
      <w:tr w:rsidR="00FC4D68" w:rsidRPr="00225B85" w14:paraId="14930BDC" w14:textId="77777777">
        <w:tc>
          <w:tcPr>
            <w:tcW w:w="2542" w:type="dxa"/>
          </w:tcPr>
          <w:p w14:paraId="496C0E5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chính</w:t>
            </w:r>
          </w:p>
        </w:tc>
        <w:tc>
          <w:tcPr>
            <w:tcW w:w="6745" w:type="dxa"/>
          </w:tcPr>
          <w:p w14:paraId="516E6E8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Người dùng chọn chức năng “Đăng nhập”.</w:t>
            </w:r>
          </w:p>
        </w:tc>
      </w:tr>
      <w:tr w:rsidR="00FC4D68" w:rsidRPr="00225B85" w14:paraId="58B314A6" w14:textId="77777777">
        <w:tc>
          <w:tcPr>
            <w:tcW w:w="2542" w:type="dxa"/>
          </w:tcPr>
          <w:p w14:paraId="683AB017" w14:textId="77777777" w:rsidR="00FC4D68" w:rsidRDefault="00FC4D68">
            <w:pPr>
              <w:rPr>
                <w:rFonts w:ascii="Times New Roman" w:hAnsi="Times New Roman" w:cs="Times New Roman"/>
                <w:sz w:val="28"/>
                <w:szCs w:val="28"/>
                <w:lang w:val="vi-VN"/>
              </w:rPr>
            </w:pPr>
          </w:p>
        </w:tc>
        <w:tc>
          <w:tcPr>
            <w:tcW w:w="6745" w:type="dxa"/>
          </w:tcPr>
          <w:p w14:paraId="2E8252E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hiển thị màn hình đăng nhập.</w:t>
            </w:r>
          </w:p>
        </w:tc>
      </w:tr>
      <w:tr w:rsidR="00FC4D68" w:rsidRPr="00225B85" w14:paraId="267E7A53" w14:textId="77777777">
        <w:tc>
          <w:tcPr>
            <w:tcW w:w="2542" w:type="dxa"/>
          </w:tcPr>
          <w:p w14:paraId="692C0F00" w14:textId="77777777" w:rsidR="00FC4D68" w:rsidRDefault="00FC4D68">
            <w:pPr>
              <w:rPr>
                <w:rFonts w:ascii="Times New Roman" w:hAnsi="Times New Roman" w:cs="Times New Roman"/>
                <w:sz w:val="28"/>
                <w:szCs w:val="28"/>
                <w:lang w:val="vi-VN"/>
              </w:rPr>
            </w:pPr>
          </w:p>
        </w:tc>
        <w:tc>
          <w:tcPr>
            <w:tcW w:w="6745" w:type="dxa"/>
          </w:tcPr>
          <w:p w14:paraId="5A48660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 Người dùng nhập tên đăng nhập (hoặc email) và mật khẩu. </w:t>
            </w:r>
          </w:p>
        </w:tc>
      </w:tr>
      <w:tr w:rsidR="00FC4D68" w:rsidRPr="00225B85" w14:paraId="4DC03735" w14:textId="77777777">
        <w:tc>
          <w:tcPr>
            <w:tcW w:w="2542" w:type="dxa"/>
          </w:tcPr>
          <w:p w14:paraId="5D2797F2" w14:textId="77777777" w:rsidR="00FC4D68" w:rsidRDefault="00FC4D68">
            <w:pPr>
              <w:rPr>
                <w:rFonts w:ascii="Times New Roman" w:hAnsi="Times New Roman" w:cs="Times New Roman"/>
                <w:sz w:val="28"/>
                <w:szCs w:val="28"/>
                <w:lang w:val="vi-VN"/>
              </w:rPr>
            </w:pPr>
          </w:p>
        </w:tc>
        <w:tc>
          <w:tcPr>
            <w:tcW w:w="6745" w:type="dxa"/>
          </w:tcPr>
          <w:p w14:paraId="52FCF7E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 Người dùng nhấn nút “Đăng nhập”. </w:t>
            </w:r>
          </w:p>
        </w:tc>
      </w:tr>
      <w:tr w:rsidR="00FC4D68" w:rsidRPr="00225B85" w14:paraId="70A7CA34" w14:textId="77777777">
        <w:tc>
          <w:tcPr>
            <w:tcW w:w="2542" w:type="dxa"/>
          </w:tcPr>
          <w:p w14:paraId="6212CC9C" w14:textId="77777777" w:rsidR="00FC4D68" w:rsidRDefault="00FC4D68">
            <w:pPr>
              <w:rPr>
                <w:rFonts w:ascii="Times New Roman" w:hAnsi="Times New Roman" w:cs="Times New Roman"/>
                <w:sz w:val="28"/>
                <w:szCs w:val="28"/>
                <w:lang w:val="vi-VN"/>
              </w:rPr>
            </w:pPr>
          </w:p>
        </w:tc>
        <w:tc>
          <w:tcPr>
            <w:tcW w:w="6745" w:type="dxa"/>
          </w:tcPr>
          <w:p w14:paraId="06406D2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kiểm tra thông tin đăng nhập.</w:t>
            </w:r>
          </w:p>
        </w:tc>
      </w:tr>
      <w:tr w:rsidR="00FC4D68" w:rsidRPr="00225B85" w14:paraId="494A9607" w14:textId="77777777">
        <w:tc>
          <w:tcPr>
            <w:tcW w:w="2542" w:type="dxa"/>
          </w:tcPr>
          <w:p w14:paraId="70051BB5" w14:textId="77777777" w:rsidR="00FC4D68" w:rsidRDefault="00FC4D68">
            <w:pPr>
              <w:rPr>
                <w:rFonts w:ascii="Times New Roman" w:hAnsi="Times New Roman" w:cs="Times New Roman"/>
                <w:sz w:val="28"/>
                <w:szCs w:val="28"/>
                <w:lang w:val="vi-VN"/>
              </w:rPr>
            </w:pPr>
          </w:p>
        </w:tc>
        <w:tc>
          <w:tcPr>
            <w:tcW w:w="6745" w:type="dxa"/>
          </w:tcPr>
          <w:p w14:paraId="0F04E17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xác thực tài khoản thành công.</w:t>
            </w:r>
          </w:p>
        </w:tc>
      </w:tr>
      <w:tr w:rsidR="00FC4D68" w:rsidRPr="00225B85" w14:paraId="0AD4D981" w14:textId="77777777">
        <w:tc>
          <w:tcPr>
            <w:tcW w:w="2542" w:type="dxa"/>
          </w:tcPr>
          <w:p w14:paraId="4D6A77CA" w14:textId="77777777" w:rsidR="00FC4D68" w:rsidRDefault="00FC4D68">
            <w:pPr>
              <w:rPr>
                <w:rFonts w:ascii="Times New Roman" w:hAnsi="Times New Roman" w:cs="Times New Roman"/>
                <w:sz w:val="28"/>
                <w:szCs w:val="28"/>
                <w:lang w:val="vi-VN"/>
              </w:rPr>
            </w:pPr>
          </w:p>
        </w:tc>
        <w:tc>
          <w:tcPr>
            <w:tcW w:w="6745" w:type="dxa"/>
          </w:tcPr>
          <w:p w14:paraId="088253C8"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tạo phiên làm việc cho người dùng.</w:t>
            </w:r>
          </w:p>
        </w:tc>
      </w:tr>
      <w:tr w:rsidR="00FC4D68" w:rsidRPr="00225B85" w14:paraId="06A48C81" w14:textId="77777777">
        <w:tc>
          <w:tcPr>
            <w:tcW w:w="2542" w:type="dxa"/>
          </w:tcPr>
          <w:p w14:paraId="22A8E608" w14:textId="77777777" w:rsidR="00FC4D68" w:rsidRDefault="00FC4D68">
            <w:pPr>
              <w:rPr>
                <w:rFonts w:ascii="Times New Roman" w:hAnsi="Times New Roman" w:cs="Times New Roman"/>
                <w:sz w:val="28"/>
                <w:szCs w:val="28"/>
                <w:lang w:val="vi-VN"/>
              </w:rPr>
            </w:pPr>
          </w:p>
        </w:tc>
        <w:tc>
          <w:tcPr>
            <w:tcW w:w="6745" w:type="dxa"/>
          </w:tcPr>
          <w:p w14:paraId="448D954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chuyển người dùng đến trang chủ hoặc trang quản lý tương ứng.</w:t>
            </w:r>
          </w:p>
        </w:tc>
      </w:tr>
      <w:tr w:rsidR="00FC4D68" w:rsidRPr="00225B85" w14:paraId="4CB513C5" w14:textId="77777777">
        <w:tc>
          <w:tcPr>
            <w:tcW w:w="2542" w:type="dxa"/>
          </w:tcPr>
          <w:p w14:paraId="71AEDDD1"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6745" w:type="dxa"/>
          </w:tcPr>
          <w:p w14:paraId="5C809A8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Nếu người dùng nhập sai tài khoản hoặc mật khẩu, hệ thống hiển thị thông báo lỗi và yêu cầu nhập lại.</w:t>
            </w:r>
          </w:p>
        </w:tc>
      </w:tr>
      <w:tr w:rsidR="00FC4D68" w:rsidRPr="00225B85" w14:paraId="3EA2D0E4" w14:textId="77777777">
        <w:tc>
          <w:tcPr>
            <w:tcW w:w="2542" w:type="dxa"/>
          </w:tcPr>
          <w:p w14:paraId="59C4478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6745" w:type="dxa"/>
          </w:tcPr>
          <w:p w14:paraId="59F8F38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Tài khoản phải tồn tại trong hệ thống</w:t>
            </w:r>
          </w:p>
        </w:tc>
      </w:tr>
      <w:tr w:rsidR="00FC4D68" w:rsidRPr="00225B85" w14:paraId="1C736EE3" w14:textId="77777777">
        <w:tc>
          <w:tcPr>
            <w:tcW w:w="2542" w:type="dxa"/>
          </w:tcPr>
          <w:p w14:paraId="07348EA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6745" w:type="dxa"/>
          </w:tcPr>
          <w:p w14:paraId="0652402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Người dùng đã được cấp tài khoản</w:t>
            </w:r>
          </w:p>
        </w:tc>
      </w:tr>
      <w:tr w:rsidR="00FC4D68" w:rsidRPr="00225B85" w14:paraId="7D7C42CB" w14:textId="77777777">
        <w:tc>
          <w:tcPr>
            <w:tcW w:w="2542" w:type="dxa"/>
          </w:tcPr>
          <w:p w14:paraId="1371AAB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6745" w:type="dxa"/>
          </w:tcPr>
          <w:p w14:paraId="0AAF2DC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Người dùng đăng nhập thành công và truy cập được các chức năng theo quyền.</w:t>
            </w:r>
          </w:p>
        </w:tc>
      </w:tr>
    </w:tbl>
    <w:p w14:paraId="231B7097" w14:textId="77777777" w:rsidR="00FC4D68" w:rsidRDefault="00FC4D68">
      <w:pPr>
        <w:rPr>
          <w:rFonts w:ascii="Times New Roman" w:hAnsi="Times New Roman" w:cs="Times New Roman"/>
          <w:b/>
          <w:bCs/>
          <w:sz w:val="28"/>
          <w:szCs w:val="28"/>
          <w:lang w:val="vi-VN"/>
        </w:rPr>
      </w:pPr>
    </w:p>
    <w:p w14:paraId="6EBB1AA8" w14:textId="77777777" w:rsidR="00FC4D68" w:rsidRDefault="00FC4D68">
      <w:pPr>
        <w:rPr>
          <w:rFonts w:ascii="Times New Roman" w:hAnsi="Times New Roman" w:cs="Times New Roman"/>
          <w:b/>
          <w:bCs/>
          <w:sz w:val="28"/>
          <w:szCs w:val="28"/>
          <w:lang w:val="vi-VN"/>
        </w:rPr>
      </w:pPr>
    </w:p>
    <w:p w14:paraId="1AFA9C04"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Đăng xuất</w:t>
      </w:r>
    </w:p>
    <w:p w14:paraId="1B3FF808" w14:textId="77777777" w:rsidR="00FC4D68" w:rsidRDefault="00FC4D68">
      <w:pPr>
        <w:rPr>
          <w:rFonts w:ascii="Times New Roman" w:hAnsi="Times New Roman" w:cs="Times New Roman"/>
          <w:b/>
          <w:bCs/>
          <w:sz w:val="28"/>
          <w:szCs w:val="28"/>
          <w:lang w:val="vi-VN"/>
        </w:rPr>
      </w:pPr>
    </w:p>
    <w:tbl>
      <w:tblPr>
        <w:tblW w:w="0" w:type="auto"/>
        <w:tblInd w:w="10" w:type="dxa"/>
        <w:tblCellMar>
          <w:top w:w="14" w:type="dxa"/>
          <w:left w:w="15" w:type="dxa"/>
          <w:bottom w:w="14" w:type="dxa"/>
          <w:right w:w="14" w:type="dxa"/>
        </w:tblCellMar>
        <w:tblLook w:val="04A0" w:firstRow="1" w:lastRow="0" w:firstColumn="1" w:lastColumn="0" w:noHBand="0" w:noVBand="1"/>
      </w:tblPr>
      <w:tblGrid>
        <w:gridCol w:w="2083"/>
        <w:gridCol w:w="7003"/>
      </w:tblGrid>
      <w:tr w:rsidR="00FC4D68" w14:paraId="057D45D2"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01B15B0" w14:textId="77777777" w:rsidR="00FC4D68" w:rsidRDefault="00000000">
            <w:pPr>
              <w:pStyle w:val="NormalWeb"/>
              <w:spacing w:beforeAutospacing="0" w:afterAutospacing="0" w:line="360" w:lineRule="auto"/>
              <w:rPr>
                <w:b/>
                <w:bCs/>
                <w:color w:val="000000" w:themeColor="text1"/>
                <w:sz w:val="28"/>
                <w:szCs w:val="28"/>
              </w:rPr>
            </w:pPr>
            <w:r>
              <w:rPr>
                <w:b/>
                <w:bCs/>
                <w:color w:val="000000" w:themeColor="text1"/>
                <w:sz w:val="28"/>
                <w:szCs w:val="28"/>
              </w:rPr>
              <w:lastRenderedPageBreak/>
              <w:t>Nội dung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A1BBF0E" w14:textId="77777777" w:rsidR="00FC4D68" w:rsidRDefault="00000000">
            <w:pPr>
              <w:pStyle w:val="NormalWeb"/>
              <w:spacing w:beforeAutospacing="0" w:afterAutospacing="0" w:line="360" w:lineRule="auto"/>
              <w:rPr>
                <w:b/>
                <w:bCs/>
                <w:color w:val="000000" w:themeColor="text1"/>
                <w:sz w:val="28"/>
                <w:szCs w:val="28"/>
              </w:rPr>
            </w:pPr>
            <w:r>
              <w:rPr>
                <w:b/>
                <w:bCs/>
                <w:color w:val="000000" w:themeColor="text1"/>
                <w:sz w:val="28"/>
                <w:szCs w:val="28"/>
              </w:rPr>
              <w:t>Chi tiết</w:t>
            </w:r>
          </w:p>
        </w:tc>
      </w:tr>
      <w:tr w:rsidR="00FC4D68" w14:paraId="3AD020A4"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1EC40F6"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Mô tả</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4F84F5A2"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Người dùng đăng xuất khỏi hệ thống.</w:t>
            </w:r>
          </w:p>
        </w:tc>
      </w:tr>
      <w:tr w:rsidR="00FC4D68" w14:paraId="7946C93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D8116C8"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Dòng sự kiện chính</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C53E361" w14:textId="77777777" w:rsidR="00FC4D68" w:rsidRDefault="00000000">
            <w:pPr>
              <w:pStyle w:val="NormalWeb"/>
              <w:rPr>
                <w:color w:val="000000" w:themeColor="text1"/>
                <w:sz w:val="28"/>
                <w:szCs w:val="28"/>
                <w:lang w:val="vi-VN"/>
              </w:rPr>
            </w:pPr>
            <w:r>
              <w:rPr>
                <w:color w:val="000000" w:themeColor="text1"/>
                <w:sz w:val="28"/>
                <w:szCs w:val="28"/>
              </w:rPr>
              <w:t xml:space="preserve">Người dùng nhấn nút </w:t>
            </w:r>
            <w:r>
              <w:rPr>
                <w:color w:val="000000" w:themeColor="text1"/>
                <w:sz w:val="28"/>
                <w:szCs w:val="28"/>
                <w:lang w:val="vi-VN"/>
              </w:rPr>
              <w:t>“</w:t>
            </w:r>
            <w:r>
              <w:rPr>
                <w:color w:val="000000" w:themeColor="text1"/>
                <w:sz w:val="28"/>
                <w:szCs w:val="28"/>
              </w:rPr>
              <w:t>Đăng xuất</w:t>
            </w:r>
            <w:r>
              <w:rPr>
                <w:color w:val="000000" w:themeColor="text1"/>
                <w:sz w:val="28"/>
                <w:szCs w:val="28"/>
                <w:lang w:val="vi-VN"/>
              </w:rPr>
              <w:t>”</w:t>
            </w:r>
          </w:p>
        </w:tc>
      </w:tr>
      <w:tr w:rsidR="00FC4D68" w14:paraId="575B803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BA2400A" w14:textId="77777777" w:rsidR="00FC4D68" w:rsidRDefault="00FC4D68">
            <w:pPr>
              <w:pStyle w:val="NormalWeb"/>
              <w:spacing w:beforeAutospacing="0" w:afterAutospacing="0" w:line="360" w:lineRule="auto"/>
              <w:rPr>
                <w:color w:val="000000" w:themeColor="text1"/>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A7F7942"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Hệ thống xác nhận yêu cầu đăng xuất.</w:t>
            </w:r>
          </w:p>
        </w:tc>
      </w:tr>
      <w:tr w:rsidR="00FC4D68" w14:paraId="2AB688F7"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C5384E4" w14:textId="77777777" w:rsidR="00FC4D68" w:rsidRDefault="00FC4D68">
            <w:pPr>
              <w:pStyle w:val="NormalWeb"/>
              <w:spacing w:beforeAutospacing="0" w:afterAutospacing="0" w:line="360" w:lineRule="auto"/>
              <w:rPr>
                <w:color w:val="000000" w:themeColor="text1"/>
                <w:sz w:val="28"/>
                <w:szCs w:val="28"/>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B1E0BC6"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Hệ thống xóa trạng thái đăng nhập và chuyển người dùng về màn hình đăng nhập.</w:t>
            </w:r>
          </w:p>
        </w:tc>
      </w:tr>
      <w:tr w:rsidR="00FC4D68" w14:paraId="268846CE"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37B143FF"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Dòng sự kiện rẽ nhánh</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68A666E"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Không có.</w:t>
            </w:r>
          </w:p>
        </w:tc>
      </w:tr>
      <w:tr w:rsidR="00FC4D68" w14:paraId="06691823"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5111331"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Yêu cầu đặc biệt</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B1A2E26"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Người dùng phải đang đăng nhập trong hệ thống.</w:t>
            </w:r>
          </w:p>
        </w:tc>
      </w:tr>
      <w:tr w:rsidR="00FC4D68" w14:paraId="655DDB7D"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08CFB043"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Điều kiện trước</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22A9C100"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Người dùng đã đăng nhập.</w:t>
            </w:r>
          </w:p>
        </w:tc>
      </w:tr>
      <w:tr w:rsidR="00FC4D68" w14:paraId="0D41ABC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5CBA36FB"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Điều kiện sau</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tcPr>
          <w:p w14:paraId="6EDC1C96" w14:textId="77777777" w:rsidR="00FC4D68" w:rsidRDefault="00000000">
            <w:pPr>
              <w:pStyle w:val="NormalWeb"/>
              <w:spacing w:beforeAutospacing="0" w:afterAutospacing="0" w:line="360" w:lineRule="auto"/>
              <w:rPr>
                <w:color w:val="000000" w:themeColor="text1"/>
                <w:sz w:val="28"/>
                <w:szCs w:val="28"/>
              </w:rPr>
            </w:pPr>
            <w:r>
              <w:rPr>
                <w:color w:val="000000" w:themeColor="text1"/>
                <w:sz w:val="28"/>
                <w:szCs w:val="28"/>
              </w:rPr>
              <w:t>Người dùng thoát khỏi hệ thống.</w:t>
            </w:r>
          </w:p>
        </w:tc>
      </w:tr>
    </w:tbl>
    <w:p w14:paraId="2B68439E" w14:textId="77777777" w:rsidR="00FC4D68" w:rsidRDefault="00FC4D68">
      <w:pPr>
        <w:rPr>
          <w:rFonts w:ascii="Times New Roman" w:hAnsi="Times New Roman" w:cs="Times New Roman"/>
          <w:b/>
          <w:bCs/>
          <w:sz w:val="28"/>
          <w:szCs w:val="28"/>
          <w:lang w:val="vi-VN"/>
        </w:rPr>
      </w:pPr>
    </w:p>
    <w:p w14:paraId="59F6D911"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Đặt hàng</w:t>
      </w:r>
    </w:p>
    <w:p w14:paraId="6DF244C1"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193"/>
        <w:gridCol w:w="7090"/>
      </w:tblGrid>
      <w:tr w:rsidR="00FC4D68" w14:paraId="3B103D0A" w14:textId="77777777">
        <w:tc>
          <w:tcPr>
            <w:tcW w:w="2193" w:type="dxa"/>
          </w:tcPr>
          <w:p w14:paraId="02448951"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7090" w:type="dxa"/>
          </w:tcPr>
          <w:p w14:paraId="1A549CCE"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507C9C39" w14:textId="77777777">
        <w:tc>
          <w:tcPr>
            <w:tcW w:w="2193" w:type="dxa"/>
          </w:tcPr>
          <w:p w14:paraId="79028DE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7090" w:type="dxa"/>
          </w:tcPr>
          <w:p w14:paraId="720BF9D7" w14:textId="77777777" w:rsidR="00FC4D68" w:rsidRDefault="00000000">
            <w:pPr>
              <w:rPr>
                <w:rFonts w:ascii="Times New Roman" w:hAnsi="Times New Roman" w:cs="Times New Roman"/>
                <w:b/>
                <w:bCs/>
                <w:sz w:val="28"/>
                <w:szCs w:val="28"/>
                <w:lang w:val="vi-VN"/>
              </w:rPr>
            </w:pPr>
            <w:r w:rsidRPr="00225B85">
              <w:rPr>
                <w:rFonts w:ascii="Times New Roman" w:eastAsia="SimSun" w:hAnsi="Times New Roman" w:cs="Times New Roman"/>
                <w:sz w:val="28"/>
                <w:szCs w:val="28"/>
                <w:lang w:val="vi-VN"/>
              </w:rPr>
              <w:t>Chức năng cho phép khách hàng lựa chọn sản phẩm nước hoa và tạo đơn hàng trên hệ thống.</w:t>
            </w:r>
          </w:p>
        </w:tc>
      </w:tr>
      <w:tr w:rsidR="00FC4D68" w:rsidRPr="00225B85" w14:paraId="07A009A5" w14:textId="77777777">
        <w:tc>
          <w:tcPr>
            <w:tcW w:w="2193" w:type="dxa"/>
          </w:tcPr>
          <w:p w14:paraId="57821EE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chính</w:t>
            </w:r>
          </w:p>
        </w:tc>
        <w:tc>
          <w:tcPr>
            <w:tcW w:w="7090" w:type="dxa"/>
          </w:tcPr>
          <w:p w14:paraId="35E983B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đăng nhập vào hệ thống.</w:t>
            </w:r>
          </w:p>
          <w:p w14:paraId="5A6E51C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tìm kiếm và chọn sản phẩm cần mua.</w:t>
            </w:r>
          </w:p>
          <w:p w14:paraId="5545154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nhập số lượng sản phẩm.</w:t>
            </w:r>
          </w:p>
          <w:p w14:paraId="564DABD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kiểm tra số lượng tồn kho,</w:t>
            </w:r>
          </w:p>
          <w:p w14:paraId="7CC644A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nhập thông tin giao hàng và phương thức thanh toán.</w:t>
            </w:r>
          </w:p>
          <w:p w14:paraId="5D448392"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xác nhận đơn hàng.</w:t>
            </w:r>
          </w:p>
          <w:p w14:paraId="28786E3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tạo đơn hàng mới.</w:t>
            </w:r>
          </w:p>
          <w:p w14:paraId="2F28858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lưu thông tin đơn hàng và chi tiết đơn hàng vào cơ sở dữ liệu.</w:t>
            </w:r>
          </w:p>
          <w:p w14:paraId="40974E34" w14:textId="47C7C0A9"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 Hệ thống </w:t>
            </w:r>
            <w:r w:rsidR="007A7D37">
              <w:rPr>
                <w:rFonts w:ascii="Times New Roman" w:hAnsi="Times New Roman" w:cs="Times New Roman"/>
                <w:sz w:val="28"/>
                <w:szCs w:val="28"/>
                <w:lang w:val="vi-VN"/>
              </w:rPr>
              <w:t>thô</w:t>
            </w:r>
            <w:r>
              <w:rPr>
                <w:rFonts w:ascii="Times New Roman" w:hAnsi="Times New Roman" w:cs="Times New Roman"/>
                <w:sz w:val="28"/>
                <w:szCs w:val="28"/>
                <w:lang w:val="vi-VN"/>
              </w:rPr>
              <w:t>ng báo đặt hàng thành công.</w:t>
            </w:r>
          </w:p>
        </w:tc>
      </w:tr>
      <w:tr w:rsidR="00FC4D68" w:rsidRPr="00225B85" w14:paraId="74A2919A" w14:textId="77777777">
        <w:tc>
          <w:tcPr>
            <w:tcW w:w="2193" w:type="dxa"/>
          </w:tcPr>
          <w:p w14:paraId="219EAFD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7090" w:type="dxa"/>
          </w:tcPr>
          <w:p w14:paraId="5FCDC8F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 Sản phẩm hết hàng hoặc không đủ số lượng =&gt; Hệ thống thông báo cho khách hàng. </w:t>
            </w:r>
          </w:p>
        </w:tc>
      </w:tr>
      <w:tr w:rsidR="00FC4D68" w:rsidRPr="00225B85" w14:paraId="7C077E33" w14:textId="77777777">
        <w:tc>
          <w:tcPr>
            <w:tcW w:w="2193" w:type="dxa"/>
          </w:tcPr>
          <w:p w14:paraId="1BB8A8C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7090" w:type="dxa"/>
          </w:tcPr>
          <w:p w14:paraId="16306AA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phải kiểm tra tồn kho trước khi tạo đơn hàng.</w:t>
            </w:r>
          </w:p>
          <w:p w14:paraId="5A7892F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Mỗi đơn hàng phải có ít nhất một sản phẩm.</w:t>
            </w:r>
          </w:p>
          <w:p w14:paraId="5EABB33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Tổng tiền đơn hàng được tính tự động.</w:t>
            </w:r>
          </w:p>
        </w:tc>
      </w:tr>
      <w:tr w:rsidR="00FC4D68" w:rsidRPr="00225B85" w14:paraId="16E054EB" w14:textId="77777777">
        <w:tc>
          <w:tcPr>
            <w:tcW w:w="2193" w:type="dxa"/>
          </w:tcPr>
          <w:p w14:paraId="46816B5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7090" w:type="dxa"/>
          </w:tcPr>
          <w:p w14:paraId="6DFF58A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đã đăng nhập vào hệ thống.</w:t>
            </w:r>
          </w:p>
          <w:p w14:paraId="77F897B1"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Sản phẩm có tồn tại trong hệt thống.</w:t>
            </w:r>
          </w:p>
        </w:tc>
      </w:tr>
      <w:tr w:rsidR="00FC4D68" w:rsidRPr="00225B85" w14:paraId="471DCA3A" w14:textId="77777777">
        <w:tc>
          <w:tcPr>
            <w:tcW w:w="2193" w:type="dxa"/>
          </w:tcPr>
          <w:p w14:paraId="3726795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7090" w:type="dxa"/>
          </w:tcPr>
          <w:p w14:paraId="5A09BA6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Đơn hàng được tạo thành công.</w:t>
            </w:r>
          </w:p>
          <w:p w14:paraId="4240B2F2"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Thông tin đơn hàng được lưu vào cơ sở dữ liệu.</w:t>
            </w:r>
          </w:p>
        </w:tc>
      </w:tr>
    </w:tbl>
    <w:p w14:paraId="5CE3E484" w14:textId="77777777" w:rsidR="00FC4D68" w:rsidRDefault="00FC4D68">
      <w:pPr>
        <w:rPr>
          <w:rFonts w:ascii="Times New Roman" w:hAnsi="Times New Roman" w:cs="Times New Roman"/>
          <w:sz w:val="28"/>
          <w:szCs w:val="28"/>
          <w:lang w:val="vi-VN"/>
        </w:rPr>
      </w:pPr>
    </w:p>
    <w:p w14:paraId="2DC286CD"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Hủy đơn hàng</w:t>
      </w:r>
    </w:p>
    <w:p w14:paraId="1ABA4110"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193"/>
        <w:gridCol w:w="7090"/>
      </w:tblGrid>
      <w:tr w:rsidR="00FC4D68" w14:paraId="40FA1F44" w14:textId="77777777">
        <w:tc>
          <w:tcPr>
            <w:tcW w:w="2193" w:type="dxa"/>
          </w:tcPr>
          <w:p w14:paraId="765ECD70"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7090" w:type="dxa"/>
          </w:tcPr>
          <w:p w14:paraId="2DFC3E98"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17F021CF" w14:textId="77777777">
        <w:tc>
          <w:tcPr>
            <w:tcW w:w="2193" w:type="dxa"/>
          </w:tcPr>
          <w:p w14:paraId="568E4992"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xml:space="preserve">Mô tả </w:t>
            </w:r>
          </w:p>
        </w:tc>
        <w:tc>
          <w:tcPr>
            <w:tcW w:w="7090" w:type="dxa"/>
          </w:tcPr>
          <w:p w14:paraId="2BA9460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Chức năng cho phép khách hàng hủy đơn hàng đã đặt khi đơn hàng chưa đang trong quá trình giao hàng.</w:t>
            </w:r>
          </w:p>
        </w:tc>
      </w:tr>
      <w:tr w:rsidR="00FC4D68" w:rsidRPr="00225B85" w14:paraId="04108B64" w14:textId="77777777">
        <w:tc>
          <w:tcPr>
            <w:tcW w:w="2193" w:type="dxa"/>
          </w:tcPr>
          <w:p w14:paraId="724DBC91"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chính</w:t>
            </w:r>
          </w:p>
        </w:tc>
        <w:tc>
          <w:tcPr>
            <w:tcW w:w="7090" w:type="dxa"/>
          </w:tcPr>
          <w:p w14:paraId="2B47F3A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đăng nhập vào hệ thống,</w:t>
            </w:r>
          </w:p>
          <w:p w14:paraId="0259F8C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truy cập danh sách đơn hàng của mình,</w:t>
            </w:r>
          </w:p>
          <w:p w14:paraId="50AA826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chọn đơn hàng muốn hủy.</w:t>
            </w:r>
          </w:p>
          <w:p w14:paraId="385875AB"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thôngs cập  nhật trạng thái đơn hàng thành “Đã hủy”.</w:t>
            </w:r>
          </w:p>
          <w:p w14:paraId="34A6F4F8"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thông báo đã hủy đơn thành công.</w:t>
            </w:r>
          </w:p>
        </w:tc>
      </w:tr>
      <w:tr w:rsidR="00FC4D68" w:rsidRPr="00225B85" w14:paraId="231CDE04" w14:textId="77777777">
        <w:tc>
          <w:tcPr>
            <w:tcW w:w="2193" w:type="dxa"/>
          </w:tcPr>
          <w:p w14:paraId="09C01EC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7090" w:type="dxa"/>
          </w:tcPr>
          <w:p w14:paraId="2A69422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Đơn hàng đang được giao hàng =&gt; không cho phép hủy.</w:t>
            </w:r>
          </w:p>
        </w:tc>
      </w:tr>
      <w:tr w:rsidR="00FC4D68" w:rsidRPr="00225B85" w14:paraId="1F2EA3BD" w14:textId="77777777">
        <w:tc>
          <w:tcPr>
            <w:tcW w:w="2193" w:type="dxa"/>
          </w:tcPr>
          <w:p w14:paraId="257E0A3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7090" w:type="dxa"/>
          </w:tcPr>
          <w:p w14:paraId="6F5B5DE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Hệ thống phải ghi nhận thời gian hủy đơn hàng</w:t>
            </w:r>
          </w:p>
        </w:tc>
      </w:tr>
      <w:tr w:rsidR="00FC4D68" w:rsidRPr="00225B85" w14:paraId="0E5C9187" w14:textId="77777777">
        <w:tc>
          <w:tcPr>
            <w:tcW w:w="2193" w:type="dxa"/>
          </w:tcPr>
          <w:p w14:paraId="5B4C594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7090" w:type="dxa"/>
          </w:tcPr>
          <w:p w14:paraId="1B0B08C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Khách hàng đã đăng nhập.</w:t>
            </w:r>
          </w:p>
          <w:p w14:paraId="115BEB3F" w14:textId="5536F301"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Đơn hàng tồn tại trong hệ thống.</w:t>
            </w:r>
          </w:p>
        </w:tc>
      </w:tr>
      <w:tr w:rsidR="00FC4D68" w:rsidRPr="00225B85" w14:paraId="4994F95D" w14:textId="77777777">
        <w:tc>
          <w:tcPr>
            <w:tcW w:w="2193" w:type="dxa"/>
          </w:tcPr>
          <w:p w14:paraId="1047A005"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7090" w:type="dxa"/>
          </w:tcPr>
          <w:p w14:paraId="26D2873B"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Trạng thái đơn hàng được cập nhập thành “Đã hủy”.</w:t>
            </w:r>
          </w:p>
          <w:p w14:paraId="759AAAB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 Thông tin hủy đơn được lưu vào hệ thống</w:t>
            </w:r>
          </w:p>
        </w:tc>
      </w:tr>
    </w:tbl>
    <w:p w14:paraId="732F436B" w14:textId="77777777" w:rsidR="00FC4D68" w:rsidRDefault="00FC4D68">
      <w:pPr>
        <w:rPr>
          <w:rFonts w:ascii="Times New Roman" w:hAnsi="Times New Roman" w:cs="Times New Roman"/>
          <w:b/>
          <w:bCs/>
          <w:sz w:val="28"/>
          <w:szCs w:val="28"/>
          <w:lang w:val="vi-VN"/>
        </w:rPr>
      </w:pPr>
    </w:p>
    <w:p w14:paraId="773A4984" w14:textId="77777777" w:rsidR="00FC4D68" w:rsidRDefault="00000000">
      <w:pPr>
        <w:pStyle w:val="Heading4"/>
        <w:numPr>
          <w:ilvl w:val="1"/>
          <w:numId w:val="11"/>
        </w:numPr>
        <w:rPr>
          <w:rFonts w:ascii="Times New Roman" w:hAnsi="Times New Roman" w:cs="Times New Roman"/>
          <w:lang w:val="vi-VN"/>
        </w:rPr>
      </w:pPr>
      <w:r>
        <w:rPr>
          <w:rFonts w:ascii="Times New Roman" w:hAnsi="Times New Roman" w:cs="Times New Roman"/>
          <w:lang w:val="vi-VN"/>
        </w:rPr>
        <w:t>Quản lý sản phẩm</w:t>
      </w:r>
    </w:p>
    <w:p w14:paraId="122351A7" w14:textId="77777777" w:rsidR="00FC4D68" w:rsidRDefault="00FC4D68">
      <w:pPr>
        <w:rPr>
          <w:rFonts w:ascii="Times New Roman" w:hAnsi="Times New Roman" w:cs="Times New Roman"/>
          <w:b/>
          <w:bCs/>
          <w:sz w:val="28"/>
          <w:szCs w:val="28"/>
          <w:lang w:val="vi-VN"/>
        </w:rPr>
      </w:pPr>
    </w:p>
    <w:p w14:paraId="70004184"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Thêm sản phẩm</w:t>
      </w:r>
    </w:p>
    <w:p w14:paraId="54DE5A97"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192"/>
        <w:gridCol w:w="7091"/>
      </w:tblGrid>
      <w:tr w:rsidR="00FC4D68" w14:paraId="09091CBA" w14:textId="77777777">
        <w:tc>
          <w:tcPr>
            <w:tcW w:w="2192" w:type="dxa"/>
          </w:tcPr>
          <w:p w14:paraId="71463396"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7091" w:type="dxa"/>
          </w:tcPr>
          <w:p w14:paraId="2D35EE70"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627AB997" w14:textId="77777777">
        <w:tc>
          <w:tcPr>
            <w:tcW w:w="2192" w:type="dxa"/>
          </w:tcPr>
          <w:p w14:paraId="3D9FBD79"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7091" w:type="dxa"/>
          </w:tcPr>
          <w:p w14:paraId="3434A3C0"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Chức năng cho phép Admin thêm sản phẩm nước hoa mới vào hệ thống.</w:t>
            </w:r>
          </w:p>
        </w:tc>
      </w:tr>
      <w:tr w:rsidR="00FC4D68" w:rsidRPr="00225B85" w14:paraId="30512614" w14:textId="77777777">
        <w:tc>
          <w:tcPr>
            <w:tcW w:w="2192" w:type="dxa"/>
          </w:tcPr>
          <w:p w14:paraId="192EC29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chính</w:t>
            </w:r>
          </w:p>
        </w:tc>
        <w:tc>
          <w:tcPr>
            <w:tcW w:w="7091" w:type="dxa"/>
          </w:tcPr>
          <w:p w14:paraId="31EB70BF"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Admin đăng nhập hệ thống.</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Chọn chức năng "Thêm sản phẩm".</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Nhập thông tin sản phẩm.</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Nhấn nút lưu.</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Hệ thống kiểm tra dữ liệu.</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Hệ thống lưu sản phẩm mới vào cơ sở dữ liệu.</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Thông báo thêm sản phẩm thành công.</w:t>
            </w:r>
          </w:p>
        </w:tc>
      </w:tr>
      <w:tr w:rsidR="00FC4D68" w:rsidRPr="00225B85" w14:paraId="58413137" w14:textId="77777777">
        <w:tc>
          <w:tcPr>
            <w:tcW w:w="2192" w:type="dxa"/>
          </w:tcPr>
          <w:p w14:paraId="342EAD2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7091" w:type="dxa"/>
          </w:tcPr>
          <w:p w14:paraId="7DB65E00"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Thiếu thông tin bắt buộc → Yêu cầu nhập bổ sung.</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Giá bán hoặc số lượng không hợp lệ → Thông báo lỗi.</w:t>
            </w:r>
          </w:p>
        </w:tc>
      </w:tr>
      <w:tr w:rsidR="00FC4D68" w:rsidRPr="00225B85" w14:paraId="23867C35" w14:textId="77777777">
        <w:tc>
          <w:tcPr>
            <w:tcW w:w="2192" w:type="dxa"/>
          </w:tcPr>
          <w:p w14:paraId="5809F7B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7091" w:type="dxa"/>
          </w:tcPr>
          <w:p w14:paraId="11707D60"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Tên sản phẩm không được để trống.</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Giá bán và số lượng tồn phải lớn hơn hoặc bằng 0.</w:t>
            </w:r>
          </w:p>
        </w:tc>
      </w:tr>
      <w:tr w:rsidR="00FC4D68" w14:paraId="3FF4DFEB" w14:textId="77777777">
        <w:tc>
          <w:tcPr>
            <w:tcW w:w="2192" w:type="dxa"/>
          </w:tcPr>
          <w:p w14:paraId="7957B6C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7091" w:type="dxa"/>
          </w:tcPr>
          <w:p w14:paraId="350C9D22"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rPr>
              <w:t>Admin đã đăng nhập.</w:t>
            </w:r>
          </w:p>
        </w:tc>
      </w:tr>
      <w:tr w:rsidR="00FC4D68" w:rsidRPr="00225B85" w14:paraId="1F1561C1" w14:textId="77777777">
        <w:tc>
          <w:tcPr>
            <w:tcW w:w="2192" w:type="dxa"/>
          </w:tcPr>
          <w:p w14:paraId="303F078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7091" w:type="dxa"/>
          </w:tcPr>
          <w:p w14:paraId="7D116324"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Sản phẩm mới được thêm vào hệ thống.</w:t>
            </w:r>
          </w:p>
        </w:tc>
      </w:tr>
    </w:tbl>
    <w:p w14:paraId="1253DE64" w14:textId="77777777" w:rsidR="00FC4D68" w:rsidRDefault="00FC4D68">
      <w:pPr>
        <w:rPr>
          <w:rFonts w:ascii="Times New Roman" w:hAnsi="Times New Roman" w:cs="Times New Roman"/>
          <w:b/>
          <w:bCs/>
          <w:sz w:val="28"/>
          <w:szCs w:val="28"/>
          <w:lang w:val="vi-VN"/>
        </w:rPr>
      </w:pPr>
    </w:p>
    <w:p w14:paraId="36875B6D" w14:textId="77777777" w:rsidR="00FC4D68" w:rsidRDefault="00FC4D68">
      <w:pPr>
        <w:rPr>
          <w:rFonts w:ascii="Times New Roman" w:hAnsi="Times New Roman" w:cs="Times New Roman"/>
          <w:b/>
          <w:bCs/>
          <w:sz w:val="28"/>
          <w:szCs w:val="28"/>
          <w:lang w:val="vi-VN"/>
        </w:rPr>
      </w:pPr>
    </w:p>
    <w:p w14:paraId="01CB27D0"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lastRenderedPageBreak/>
        <w:t>Sửa thông tin sản phẩm</w:t>
      </w:r>
    </w:p>
    <w:p w14:paraId="69C3076A"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179"/>
        <w:gridCol w:w="7104"/>
      </w:tblGrid>
      <w:tr w:rsidR="00FC4D68" w14:paraId="1515BF13" w14:textId="77777777">
        <w:tc>
          <w:tcPr>
            <w:tcW w:w="2179" w:type="dxa"/>
          </w:tcPr>
          <w:p w14:paraId="7A0057D5"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7104" w:type="dxa"/>
          </w:tcPr>
          <w:p w14:paraId="7A366D8D"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37D7DE31" w14:textId="77777777">
        <w:tc>
          <w:tcPr>
            <w:tcW w:w="2179" w:type="dxa"/>
          </w:tcPr>
          <w:p w14:paraId="7E4FF15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7104" w:type="dxa"/>
          </w:tcPr>
          <w:p w14:paraId="5BE9EA8C"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Chức năng cho phép Admin cập nhật thông tin sản phẩm hiện có.</w:t>
            </w:r>
          </w:p>
        </w:tc>
      </w:tr>
      <w:tr w:rsidR="00FC4D68" w:rsidRPr="00225B85" w14:paraId="30789973" w14:textId="77777777">
        <w:tc>
          <w:tcPr>
            <w:tcW w:w="2179" w:type="dxa"/>
          </w:tcPr>
          <w:p w14:paraId="6F73D5C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kiến chính</w:t>
            </w:r>
          </w:p>
        </w:tc>
        <w:tc>
          <w:tcPr>
            <w:tcW w:w="7104" w:type="dxa"/>
          </w:tcPr>
          <w:p w14:paraId="49DCA37C"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Admin chọn sản phẩm cần sửa.</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Hệ thống hiển thị thông tin hiện tại.</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Admin chỉnh sửa thông tin.</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Nhấn lưu.</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Hệ thống cập nhật dữ liệu.</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Thông báo cập nhật thành công.</w:t>
            </w:r>
          </w:p>
        </w:tc>
      </w:tr>
      <w:tr w:rsidR="00FC4D68" w:rsidRPr="00225B85" w14:paraId="44BECF60" w14:textId="77777777">
        <w:tc>
          <w:tcPr>
            <w:tcW w:w="2179" w:type="dxa"/>
          </w:tcPr>
          <w:p w14:paraId="1DA39C9B"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7104" w:type="dxa"/>
          </w:tcPr>
          <w:p w14:paraId="28BBB942"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Sản phẩm không tồn tại.</w:t>
            </w:r>
            <w:r w:rsidRPr="00225B85">
              <w:rPr>
                <w:rFonts w:ascii="Times New Roman" w:eastAsia="SimSun" w:hAnsi="Times New Roman" w:cs="Times New Roman"/>
                <w:sz w:val="28"/>
                <w:szCs w:val="28"/>
                <w:lang w:val="vi-VN"/>
              </w:rPr>
              <w:br/>
              <w:t>- Dữ liệu nhập không hợp lệ.</w:t>
            </w:r>
          </w:p>
        </w:tc>
      </w:tr>
      <w:tr w:rsidR="00FC4D68" w:rsidRPr="00225B85" w14:paraId="31DE11C6" w14:textId="77777777">
        <w:tc>
          <w:tcPr>
            <w:tcW w:w="2179" w:type="dxa"/>
          </w:tcPr>
          <w:p w14:paraId="67266AC4"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7104" w:type="dxa"/>
          </w:tcPr>
          <w:p w14:paraId="47DAD9B0"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Chỉ Admin mới có quyền chỉnh sửa sản phẩm.</w:t>
            </w:r>
          </w:p>
        </w:tc>
      </w:tr>
      <w:tr w:rsidR="00FC4D68" w:rsidRPr="00225B85" w14:paraId="51008599" w14:textId="77777777">
        <w:tc>
          <w:tcPr>
            <w:tcW w:w="2179" w:type="dxa"/>
          </w:tcPr>
          <w:p w14:paraId="2F5CB4CB"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7104" w:type="dxa"/>
          </w:tcPr>
          <w:p w14:paraId="12909DC0"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Sản phẩm tồn tại trong hệ thống.</w:t>
            </w:r>
          </w:p>
        </w:tc>
      </w:tr>
      <w:tr w:rsidR="00FC4D68" w:rsidRPr="00225B85" w14:paraId="73252FDB" w14:textId="77777777">
        <w:tc>
          <w:tcPr>
            <w:tcW w:w="2179" w:type="dxa"/>
          </w:tcPr>
          <w:p w14:paraId="1C1216E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7104" w:type="dxa"/>
          </w:tcPr>
          <w:p w14:paraId="7D063B7D"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Thông tin sản phẩm được cập nhật.</w:t>
            </w:r>
          </w:p>
        </w:tc>
      </w:tr>
    </w:tbl>
    <w:p w14:paraId="74A9D1BA" w14:textId="77777777" w:rsidR="00FC4D68" w:rsidRDefault="00FC4D68">
      <w:pPr>
        <w:rPr>
          <w:rFonts w:ascii="Times New Roman" w:hAnsi="Times New Roman" w:cs="Times New Roman"/>
          <w:b/>
          <w:bCs/>
          <w:sz w:val="28"/>
          <w:szCs w:val="28"/>
          <w:lang w:val="vi-VN"/>
        </w:rPr>
      </w:pPr>
    </w:p>
    <w:p w14:paraId="31DFBF70"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Xóa sản phẩm</w:t>
      </w:r>
    </w:p>
    <w:p w14:paraId="6FBFF0B2"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179"/>
        <w:gridCol w:w="7104"/>
      </w:tblGrid>
      <w:tr w:rsidR="00FC4D68" w14:paraId="56A4B6DE" w14:textId="77777777">
        <w:tc>
          <w:tcPr>
            <w:tcW w:w="2179" w:type="dxa"/>
          </w:tcPr>
          <w:p w14:paraId="3181C1AB"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7104" w:type="dxa"/>
          </w:tcPr>
          <w:p w14:paraId="59EF9144"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64AB977D" w14:textId="77777777">
        <w:tc>
          <w:tcPr>
            <w:tcW w:w="2179" w:type="dxa"/>
          </w:tcPr>
          <w:p w14:paraId="08084256"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7104" w:type="dxa"/>
          </w:tcPr>
          <w:p w14:paraId="3FE58EFF"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Chức năng cho phép Admin xóa sản phẩm khỏi hệ thống.</w:t>
            </w:r>
          </w:p>
        </w:tc>
      </w:tr>
      <w:tr w:rsidR="00FC4D68" w:rsidRPr="00225B85" w14:paraId="4286236E" w14:textId="77777777">
        <w:tc>
          <w:tcPr>
            <w:tcW w:w="2179" w:type="dxa"/>
          </w:tcPr>
          <w:p w14:paraId="25DF81DC"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kiến chính</w:t>
            </w:r>
          </w:p>
        </w:tc>
        <w:tc>
          <w:tcPr>
            <w:tcW w:w="7104" w:type="dxa"/>
          </w:tcPr>
          <w:p w14:paraId="0A859A89"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Admin chọn sản phẩm cần </w:t>
            </w:r>
            <w:r>
              <w:rPr>
                <w:rFonts w:ascii="Times New Roman" w:eastAsia="SimSun" w:hAnsi="Times New Roman" w:cs="Times New Roman"/>
                <w:sz w:val="28"/>
                <w:szCs w:val="28"/>
                <w:lang w:val="vi-VN"/>
              </w:rPr>
              <w:t>xóa.</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Hệ thống </w:t>
            </w:r>
            <w:r>
              <w:rPr>
                <w:rFonts w:ascii="Times New Roman" w:eastAsia="SimSun" w:hAnsi="Times New Roman" w:cs="Times New Roman"/>
                <w:sz w:val="28"/>
                <w:szCs w:val="28"/>
                <w:lang w:val="vi-VN"/>
              </w:rPr>
              <w:t>yêu cầu xác nhận.</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Admin </w:t>
            </w:r>
            <w:r>
              <w:rPr>
                <w:rFonts w:ascii="Times New Roman" w:eastAsia="SimSun" w:hAnsi="Times New Roman" w:cs="Times New Roman"/>
                <w:sz w:val="28"/>
                <w:szCs w:val="28"/>
                <w:lang w:val="vi-VN"/>
              </w:rPr>
              <w:t>xác nhận xóa.</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Hệ thống </w:t>
            </w:r>
            <w:r>
              <w:rPr>
                <w:rFonts w:ascii="Times New Roman" w:eastAsia="SimSun" w:hAnsi="Times New Roman" w:cs="Times New Roman"/>
                <w:sz w:val="28"/>
                <w:szCs w:val="28"/>
                <w:lang w:val="vi-VN"/>
              </w:rPr>
              <w:t>thực hiện xóa sản phẩm</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Thông báo </w:t>
            </w:r>
            <w:r>
              <w:rPr>
                <w:rFonts w:ascii="Times New Roman" w:eastAsia="SimSun" w:hAnsi="Times New Roman" w:cs="Times New Roman"/>
                <w:sz w:val="28"/>
                <w:szCs w:val="28"/>
                <w:lang w:val="vi-VN"/>
              </w:rPr>
              <w:t>xóa</w:t>
            </w:r>
            <w:r w:rsidRPr="00225B85">
              <w:rPr>
                <w:rFonts w:ascii="Times New Roman" w:eastAsia="SimSun" w:hAnsi="Times New Roman" w:cs="Times New Roman"/>
                <w:sz w:val="28"/>
                <w:szCs w:val="28"/>
                <w:lang w:val="vi-VN"/>
              </w:rPr>
              <w:t xml:space="preserve"> thành công.</w:t>
            </w:r>
          </w:p>
        </w:tc>
      </w:tr>
      <w:tr w:rsidR="00FC4D68" w:rsidRPr="00225B85" w14:paraId="05054B46" w14:textId="77777777">
        <w:tc>
          <w:tcPr>
            <w:tcW w:w="2179" w:type="dxa"/>
          </w:tcPr>
          <w:p w14:paraId="2F0A0C8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7104" w:type="dxa"/>
          </w:tcPr>
          <w:p w14:paraId="2F8E66AA"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Sản phẩm không tồn tại.</w:t>
            </w:r>
            <w:r w:rsidRPr="00225B85">
              <w:rPr>
                <w:rFonts w:ascii="Times New Roman" w:eastAsia="SimSun" w:hAnsi="Times New Roman" w:cs="Times New Roman"/>
                <w:sz w:val="28"/>
                <w:szCs w:val="28"/>
                <w:lang w:val="vi-VN"/>
              </w:rPr>
              <w:br/>
              <w:t xml:space="preserve">- </w:t>
            </w:r>
            <w:r>
              <w:rPr>
                <w:rFonts w:ascii="Times New Roman" w:eastAsia="SimSun" w:hAnsi="Times New Roman" w:cs="Times New Roman"/>
                <w:sz w:val="28"/>
                <w:szCs w:val="28"/>
                <w:lang w:val="vi-VN"/>
              </w:rPr>
              <w:t>sản phẩm đang nằm trong đơn hàng chưa xử lý =&gt; không cho phép xóa.</w:t>
            </w:r>
          </w:p>
        </w:tc>
      </w:tr>
      <w:tr w:rsidR="00FC4D68" w:rsidRPr="00225B85" w14:paraId="69CD4F29" w14:textId="77777777">
        <w:tc>
          <w:tcPr>
            <w:tcW w:w="2179" w:type="dxa"/>
          </w:tcPr>
          <w:p w14:paraId="372562CB"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7104" w:type="dxa"/>
          </w:tcPr>
          <w:p w14:paraId="304BDF96"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Chỉ Admin mới có quyền</w:t>
            </w:r>
            <w:r>
              <w:rPr>
                <w:rFonts w:ascii="Times New Roman" w:eastAsia="SimSun" w:hAnsi="Times New Roman" w:cs="Times New Roman"/>
                <w:sz w:val="28"/>
                <w:szCs w:val="28"/>
                <w:lang w:val="vi-VN"/>
              </w:rPr>
              <w:t xml:space="preserve"> xóa</w:t>
            </w:r>
            <w:r w:rsidRPr="00225B85">
              <w:rPr>
                <w:rFonts w:ascii="Times New Roman" w:eastAsia="SimSun" w:hAnsi="Times New Roman" w:cs="Times New Roman"/>
                <w:sz w:val="28"/>
                <w:szCs w:val="28"/>
                <w:lang w:val="vi-VN"/>
              </w:rPr>
              <w:t xml:space="preserve"> sản phẩm.</w:t>
            </w:r>
          </w:p>
        </w:tc>
      </w:tr>
      <w:tr w:rsidR="00FC4D68" w:rsidRPr="00225B85" w14:paraId="62FB3228" w14:textId="77777777">
        <w:tc>
          <w:tcPr>
            <w:tcW w:w="2179" w:type="dxa"/>
          </w:tcPr>
          <w:p w14:paraId="0462D7A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7104" w:type="dxa"/>
          </w:tcPr>
          <w:p w14:paraId="5EF7C987"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Sản phẩm tồn tại trong hệ thống.</w:t>
            </w:r>
          </w:p>
        </w:tc>
      </w:tr>
      <w:tr w:rsidR="00FC4D68" w:rsidRPr="00225B85" w14:paraId="0B28CEB7" w14:textId="77777777">
        <w:tc>
          <w:tcPr>
            <w:tcW w:w="2179" w:type="dxa"/>
          </w:tcPr>
          <w:p w14:paraId="59C01AD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7104" w:type="dxa"/>
          </w:tcPr>
          <w:p w14:paraId="39D3BDE5" w14:textId="38153E83"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Sản phẩm bị xóa khỏi hệ thống.</w:t>
            </w:r>
          </w:p>
        </w:tc>
      </w:tr>
    </w:tbl>
    <w:p w14:paraId="378EF1C3" w14:textId="77777777" w:rsidR="00FC4D68" w:rsidRDefault="00FC4D68">
      <w:pPr>
        <w:rPr>
          <w:rFonts w:ascii="Times New Roman" w:hAnsi="Times New Roman" w:cs="Times New Roman"/>
          <w:b/>
          <w:bCs/>
          <w:sz w:val="28"/>
          <w:szCs w:val="28"/>
          <w:lang w:val="vi-VN"/>
        </w:rPr>
      </w:pPr>
    </w:p>
    <w:p w14:paraId="01DD90EC" w14:textId="77777777" w:rsidR="00FC4D68" w:rsidRDefault="00000000">
      <w:pPr>
        <w:pStyle w:val="Heading4"/>
        <w:numPr>
          <w:ilvl w:val="1"/>
          <w:numId w:val="11"/>
        </w:numPr>
        <w:rPr>
          <w:rFonts w:ascii="Times New Roman" w:hAnsi="Times New Roman" w:cs="Times New Roman"/>
          <w:lang w:val="vi-VN"/>
        </w:rPr>
      </w:pPr>
      <w:r>
        <w:rPr>
          <w:rFonts w:ascii="Times New Roman" w:hAnsi="Times New Roman" w:cs="Times New Roman"/>
          <w:lang w:val="vi-VN"/>
        </w:rPr>
        <w:t>Quản lý đơn hàng</w:t>
      </w:r>
    </w:p>
    <w:p w14:paraId="2C0D615D"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Xem danh sách đơn hàng</w:t>
      </w:r>
    </w:p>
    <w:p w14:paraId="185CE609" w14:textId="77777777" w:rsidR="00FC4D68" w:rsidRDefault="00FC4D68">
      <w:pPr>
        <w:rPr>
          <w:b/>
          <w:bCs/>
          <w:sz w:val="28"/>
          <w:szCs w:val="28"/>
          <w:lang w:val="vi-VN"/>
        </w:rPr>
      </w:pPr>
    </w:p>
    <w:tbl>
      <w:tblPr>
        <w:tblStyle w:val="TableGrid"/>
        <w:tblW w:w="0" w:type="auto"/>
        <w:tblLook w:val="04A0" w:firstRow="1" w:lastRow="0" w:firstColumn="1" w:lastColumn="0" w:noHBand="0" w:noVBand="1"/>
      </w:tblPr>
      <w:tblGrid>
        <w:gridCol w:w="2179"/>
        <w:gridCol w:w="7104"/>
      </w:tblGrid>
      <w:tr w:rsidR="00FC4D68" w14:paraId="16D010F5" w14:textId="77777777">
        <w:tc>
          <w:tcPr>
            <w:tcW w:w="2179" w:type="dxa"/>
          </w:tcPr>
          <w:p w14:paraId="3EF1A90F"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7104" w:type="dxa"/>
          </w:tcPr>
          <w:p w14:paraId="57EF6A5B"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41CA66F6" w14:textId="77777777">
        <w:tc>
          <w:tcPr>
            <w:tcW w:w="2179" w:type="dxa"/>
          </w:tcPr>
          <w:p w14:paraId="4727500F"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7104" w:type="dxa"/>
          </w:tcPr>
          <w:p w14:paraId="4A372D1C"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Chức năng cho phép Admin xem toàn bộ danh sách đơn hàng trong hệ thống.</w:t>
            </w:r>
          </w:p>
        </w:tc>
      </w:tr>
      <w:tr w:rsidR="00FC4D68" w:rsidRPr="00225B85" w14:paraId="7944B1ED" w14:textId="77777777">
        <w:tc>
          <w:tcPr>
            <w:tcW w:w="2179" w:type="dxa"/>
          </w:tcPr>
          <w:p w14:paraId="0CDCB267"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kiến chính</w:t>
            </w:r>
          </w:p>
        </w:tc>
        <w:tc>
          <w:tcPr>
            <w:tcW w:w="7104" w:type="dxa"/>
          </w:tcPr>
          <w:p w14:paraId="09B4D464"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Admin đăng nhập hệ thống.</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Chọn chức năng quản lý đơn hàng.</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w:t>
            </w:r>
            <w:r w:rsidRPr="00225B85">
              <w:rPr>
                <w:rFonts w:ascii="Times New Roman" w:eastAsia="SimSun" w:hAnsi="Times New Roman" w:cs="Times New Roman"/>
                <w:sz w:val="28"/>
                <w:szCs w:val="28"/>
                <w:lang w:val="vi-VN"/>
              </w:rPr>
              <w:t xml:space="preserve"> Hệ thống hiển thị danh sách đơn hàng.</w:t>
            </w:r>
            <w:r w:rsidRPr="00225B85">
              <w:rPr>
                <w:rFonts w:ascii="Times New Roman" w:eastAsia="SimSun" w:hAnsi="Times New Roman" w:cs="Times New Roman"/>
                <w:sz w:val="28"/>
                <w:szCs w:val="28"/>
                <w:lang w:val="vi-VN"/>
              </w:rPr>
              <w:br/>
            </w:r>
          </w:p>
        </w:tc>
      </w:tr>
      <w:tr w:rsidR="00FC4D68" w:rsidRPr="00225B85" w14:paraId="6956B96C" w14:textId="77777777">
        <w:tc>
          <w:tcPr>
            <w:tcW w:w="2179" w:type="dxa"/>
          </w:tcPr>
          <w:p w14:paraId="5B6ADAB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lastRenderedPageBreak/>
              <w:t>Dòng sự kiện rẽ nhánh</w:t>
            </w:r>
          </w:p>
        </w:tc>
        <w:tc>
          <w:tcPr>
            <w:tcW w:w="7104" w:type="dxa"/>
          </w:tcPr>
          <w:p w14:paraId="2D56786D"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 xml:space="preserve">Không có đơn hàng nào </w:t>
            </w:r>
            <w:r>
              <w:rPr>
                <w:rFonts w:ascii="Times New Roman" w:eastAsia="SimSun" w:hAnsi="Times New Roman" w:cs="Times New Roman"/>
                <w:sz w:val="28"/>
                <w:szCs w:val="28"/>
                <w:lang w:val="vi-VN"/>
              </w:rPr>
              <w:t>=&gt;</w:t>
            </w:r>
            <w:r w:rsidRPr="00225B85">
              <w:rPr>
                <w:rFonts w:ascii="Times New Roman" w:eastAsia="SimSun" w:hAnsi="Times New Roman" w:cs="Times New Roman"/>
                <w:sz w:val="28"/>
                <w:szCs w:val="28"/>
                <w:lang w:val="vi-VN"/>
              </w:rPr>
              <w:t xml:space="preserve"> Hiển thị danh sách rỗng.</w:t>
            </w:r>
          </w:p>
        </w:tc>
      </w:tr>
      <w:tr w:rsidR="00FC4D68" w:rsidRPr="00225B85" w14:paraId="69400ADE" w14:textId="77777777">
        <w:tc>
          <w:tcPr>
            <w:tcW w:w="2179" w:type="dxa"/>
          </w:tcPr>
          <w:p w14:paraId="3F145D8B"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7104" w:type="dxa"/>
          </w:tcPr>
          <w:p w14:paraId="0B557A43"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Chỉ Admin mới có quyề</w:t>
            </w:r>
            <w:r>
              <w:rPr>
                <w:rFonts w:ascii="Times New Roman" w:eastAsia="SimSun" w:hAnsi="Times New Roman" w:cs="Times New Roman"/>
                <w:sz w:val="28"/>
                <w:szCs w:val="28"/>
                <w:lang w:val="vi-VN"/>
              </w:rPr>
              <w:t>n xem toàn bộ đơn hàng.</w:t>
            </w:r>
          </w:p>
        </w:tc>
      </w:tr>
      <w:tr w:rsidR="00FC4D68" w14:paraId="6C5F254C" w14:textId="77777777">
        <w:tc>
          <w:tcPr>
            <w:tcW w:w="2179" w:type="dxa"/>
          </w:tcPr>
          <w:p w14:paraId="58EDDF22"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7104" w:type="dxa"/>
          </w:tcPr>
          <w:p w14:paraId="3895F83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Admin đã đăng nhập.</w:t>
            </w:r>
          </w:p>
        </w:tc>
      </w:tr>
      <w:tr w:rsidR="00FC4D68" w:rsidRPr="00225B85" w14:paraId="082CB956" w14:textId="77777777">
        <w:tc>
          <w:tcPr>
            <w:tcW w:w="2179" w:type="dxa"/>
          </w:tcPr>
          <w:p w14:paraId="1926C8FA"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7104" w:type="dxa"/>
          </w:tcPr>
          <w:p w14:paraId="7FF8D5B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Danh sách đơn hàng được hiển thị.</w:t>
            </w:r>
          </w:p>
        </w:tc>
      </w:tr>
    </w:tbl>
    <w:p w14:paraId="36CECD84" w14:textId="77777777" w:rsidR="00FC4D68" w:rsidRDefault="00FC4D68">
      <w:pPr>
        <w:rPr>
          <w:b/>
          <w:bCs/>
          <w:sz w:val="28"/>
          <w:szCs w:val="28"/>
          <w:lang w:val="vi-VN"/>
        </w:rPr>
      </w:pPr>
    </w:p>
    <w:p w14:paraId="36AF206A" w14:textId="77777777" w:rsidR="00FC4D68" w:rsidRDefault="00000000">
      <w:pPr>
        <w:numPr>
          <w:ilvl w:val="2"/>
          <w:numId w:val="11"/>
        </w:numPr>
        <w:rPr>
          <w:rFonts w:ascii="Times New Roman" w:hAnsi="Times New Roman" w:cs="Times New Roman"/>
          <w:b/>
          <w:bCs/>
          <w:sz w:val="28"/>
          <w:szCs w:val="28"/>
          <w:lang w:val="vi-VN"/>
        </w:rPr>
      </w:pPr>
      <w:r>
        <w:rPr>
          <w:rFonts w:ascii="Times New Roman" w:hAnsi="Times New Roman" w:cs="Times New Roman"/>
          <w:b/>
          <w:bCs/>
          <w:sz w:val="28"/>
          <w:szCs w:val="28"/>
          <w:lang w:val="vi-VN"/>
        </w:rPr>
        <w:t>Cập nhật trạng thái đơn hàng</w:t>
      </w:r>
    </w:p>
    <w:p w14:paraId="777B45B7" w14:textId="77777777" w:rsidR="00FC4D68" w:rsidRDefault="00FC4D68">
      <w:pPr>
        <w:rPr>
          <w:rFonts w:ascii="Times New Roman" w:hAnsi="Times New Roman" w:cs="Times New Roman"/>
          <w:b/>
          <w:bCs/>
          <w:sz w:val="28"/>
          <w:szCs w:val="28"/>
          <w:lang w:val="vi-VN"/>
        </w:rPr>
      </w:pPr>
    </w:p>
    <w:tbl>
      <w:tblPr>
        <w:tblStyle w:val="TableGrid"/>
        <w:tblW w:w="0" w:type="auto"/>
        <w:tblLook w:val="04A0" w:firstRow="1" w:lastRow="0" w:firstColumn="1" w:lastColumn="0" w:noHBand="0" w:noVBand="1"/>
      </w:tblPr>
      <w:tblGrid>
        <w:gridCol w:w="2179"/>
        <w:gridCol w:w="7104"/>
      </w:tblGrid>
      <w:tr w:rsidR="00FC4D68" w14:paraId="710FF41A" w14:textId="77777777">
        <w:tc>
          <w:tcPr>
            <w:tcW w:w="2179" w:type="dxa"/>
          </w:tcPr>
          <w:p w14:paraId="4F2E7B0F"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Nội dung</w:t>
            </w:r>
          </w:p>
        </w:tc>
        <w:tc>
          <w:tcPr>
            <w:tcW w:w="7104" w:type="dxa"/>
          </w:tcPr>
          <w:p w14:paraId="4533D8C6" w14:textId="77777777" w:rsidR="00FC4D68" w:rsidRDefault="00000000">
            <w:pPr>
              <w:rPr>
                <w:rFonts w:ascii="Times New Roman" w:hAnsi="Times New Roman" w:cs="Times New Roman"/>
                <w:b/>
                <w:bCs/>
                <w:sz w:val="28"/>
                <w:szCs w:val="28"/>
                <w:lang w:val="vi-VN"/>
              </w:rPr>
            </w:pPr>
            <w:r>
              <w:rPr>
                <w:rFonts w:ascii="Times New Roman" w:hAnsi="Times New Roman" w:cs="Times New Roman"/>
                <w:b/>
                <w:bCs/>
                <w:sz w:val="28"/>
                <w:szCs w:val="28"/>
                <w:lang w:val="vi-VN"/>
              </w:rPr>
              <w:t>Chi tiết</w:t>
            </w:r>
          </w:p>
        </w:tc>
      </w:tr>
      <w:tr w:rsidR="00FC4D68" w:rsidRPr="00225B85" w14:paraId="45AC8E29" w14:textId="77777777">
        <w:tc>
          <w:tcPr>
            <w:tcW w:w="2179" w:type="dxa"/>
          </w:tcPr>
          <w:p w14:paraId="0C1470ED"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Mô tả</w:t>
            </w:r>
          </w:p>
        </w:tc>
        <w:tc>
          <w:tcPr>
            <w:tcW w:w="7104" w:type="dxa"/>
          </w:tcPr>
          <w:p w14:paraId="073CE1BC"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 xml:space="preserve">Chức năng cho phép Admin </w:t>
            </w:r>
            <w:r>
              <w:rPr>
                <w:rFonts w:ascii="Times New Roman" w:eastAsia="SimSun" w:hAnsi="Times New Roman" w:cs="Times New Roman"/>
                <w:sz w:val="28"/>
                <w:szCs w:val="28"/>
                <w:lang w:val="vi-VN"/>
              </w:rPr>
              <w:t>cập nhật trạng thái xử lý của đơn hàng</w:t>
            </w:r>
            <w:r w:rsidRPr="00225B85">
              <w:rPr>
                <w:rFonts w:ascii="Times New Roman" w:eastAsia="SimSun" w:hAnsi="Times New Roman" w:cs="Times New Roman"/>
                <w:sz w:val="28"/>
                <w:szCs w:val="28"/>
                <w:lang w:val="vi-VN"/>
              </w:rPr>
              <w:t>.</w:t>
            </w:r>
          </w:p>
        </w:tc>
      </w:tr>
      <w:tr w:rsidR="00FC4D68" w:rsidRPr="00225B85" w14:paraId="748FE964" w14:textId="77777777">
        <w:tc>
          <w:tcPr>
            <w:tcW w:w="2179" w:type="dxa"/>
          </w:tcPr>
          <w:p w14:paraId="07D6A2D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kiến chính</w:t>
            </w:r>
          </w:p>
        </w:tc>
        <w:tc>
          <w:tcPr>
            <w:tcW w:w="7104" w:type="dxa"/>
          </w:tcPr>
          <w:p w14:paraId="503129A8" w14:textId="77777777" w:rsidR="00FC4D68" w:rsidRDefault="00000000">
            <w:pPr>
              <w:rPr>
                <w:rFonts w:ascii="Times New Roman" w:eastAsia="SimSun" w:hAnsi="Times New Roman" w:cs="Times New Roman"/>
                <w:sz w:val="28"/>
                <w:szCs w:val="28"/>
                <w:lang w:val="vi-VN"/>
              </w:rPr>
            </w:pP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Admin chọn </w:t>
            </w:r>
            <w:r>
              <w:rPr>
                <w:rFonts w:ascii="Times New Roman" w:eastAsia="SimSun" w:hAnsi="Times New Roman" w:cs="Times New Roman"/>
                <w:sz w:val="28"/>
                <w:szCs w:val="28"/>
                <w:lang w:val="vi-VN"/>
              </w:rPr>
              <w:t>đơn hàng cần cập nhật.</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Hệ thống </w:t>
            </w:r>
            <w:r>
              <w:rPr>
                <w:rFonts w:ascii="Times New Roman" w:eastAsia="SimSun" w:hAnsi="Times New Roman" w:cs="Times New Roman"/>
                <w:sz w:val="28"/>
                <w:szCs w:val="28"/>
                <w:lang w:val="vi-VN"/>
              </w:rPr>
              <w:t>hiển thị thông tin đơn hàng.</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Admin </w:t>
            </w:r>
            <w:r>
              <w:rPr>
                <w:rFonts w:ascii="Times New Roman" w:eastAsia="SimSun" w:hAnsi="Times New Roman" w:cs="Times New Roman"/>
                <w:sz w:val="28"/>
                <w:szCs w:val="28"/>
                <w:lang w:val="vi-VN"/>
              </w:rPr>
              <w:t>chọn trạng thái mới.</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Nhấn lưu.</w:t>
            </w:r>
          </w:p>
          <w:p w14:paraId="0917E3EE"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Hệ thống cập nhật trạng thái đơn hàng.</w:t>
            </w:r>
            <w:r w:rsidRPr="00225B85">
              <w:rPr>
                <w:rFonts w:ascii="Times New Roman" w:eastAsia="SimSun" w:hAnsi="Times New Roman" w:cs="Times New Roman"/>
                <w:sz w:val="28"/>
                <w:szCs w:val="28"/>
                <w:lang w:val="vi-VN"/>
              </w:rPr>
              <w:br/>
            </w:r>
            <w:r>
              <w:rPr>
                <w:rFonts w:ascii="Times New Roman" w:eastAsia="SimSun" w:hAnsi="Times New Roman" w:cs="Times New Roman"/>
                <w:sz w:val="28"/>
                <w:szCs w:val="28"/>
                <w:lang w:val="vi-VN"/>
              </w:rPr>
              <w:t xml:space="preserve">- </w:t>
            </w:r>
            <w:r w:rsidRPr="00225B85">
              <w:rPr>
                <w:rFonts w:ascii="Times New Roman" w:eastAsia="SimSun" w:hAnsi="Times New Roman" w:cs="Times New Roman"/>
                <w:sz w:val="28"/>
                <w:szCs w:val="28"/>
                <w:lang w:val="vi-VN"/>
              </w:rPr>
              <w:t xml:space="preserve">Thông báo </w:t>
            </w:r>
            <w:r>
              <w:rPr>
                <w:rFonts w:ascii="Times New Roman" w:eastAsia="SimSun" w:hAnsi="Times New Roman" w:cs="Times New Roman"/>
                <w:sz w:val="28"/>
                <w:szCs w:val="28"/>
                <w:lang w:val="vi-VN"/>
              </w:rPr>
              <w:t>cập nhật</w:t>
            </w:r>
            <w:r w:rsidRPr="00225B85">
              <w:rPr>
                <w:rFonts w:ascii="Times New Roman" w:eastAsia="SimSun" w:hAnsi="Times New Roman" w:cs="Times New Roman"/>
                <w:sz w:val="28"/>
                <w:szCs w:val="28"/>
                <w:lang w:val="vi-VN"/>
              </w:rPr>
              <w:t xml:space="preserve"> thành công.</w:t>
            </w:r>
          </w:p>
        </w:tc>
      </w:tr>
      <w:tr w:rsidR="00FC4D68" w:rsidRPr="00225B85" w14:paraId="418C4B84" w14:textId="77777777">
        <w:tc>
          <w:tcPr>
            <w:tcW w:w="2179" w:type="dxa"/>
          </w:tcPr>
          <w:p w14:paraId="4FF9898E"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Dòng sự kiện rẽ nhánh</w:t>
            </w:r>
          </w:p>
        </w:tc>
        <w:tc>
          <w:tcPr>
            <w:tcW w:w="7104" w:type="dxa"/>
          </w:tcPr>
          <w:p w14:paraId="331ED98A"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 Đơn hàng</w:t>
            </w:r>
            <w:r w:rsidRPr="00225B85">
              <w:rPr>
                <w:rFonts w:ascii="Times New Roman" w:eastAsia="SimSun" w:hAnsi="Times New Roman" w:cs="Times New Roman"/>
                <w:sz w:val="28"/>
                <w:szCs w:val="28"/>
                <w:lang w:val="vi-VN"/>
              </w:rPr>
              <w:t xml:space="preserve"> không tồn tại.</w:t>
            </w:r>
            <w:r w:rsidRPr="00225B85">
              <w:rPr>
                <w:rFonts w:ascii="Times New Roman" w:eastAsia="SimSun" w:hAnsi="Times New Roman" w:cs="Times New Roman"/>
                <w:sz w:val="28"/>
                <w:szCs w:val="28"/>
                <w:lang w:val="vi-VN"/>
              </w:rPr>
              <w:br/>
              <w:t xml:space="preserve">- </w:t>
            </w:r>
            <w:r>
              <w:rPr>
                <w:rFonts w:ascii="Times New Roman" w:eastAsia="SimSun" w:hAnsi="Times New Roman" w:cs="Times New Roman"/>
                <w:sz w:val="28"/>
                <w:szCs w:val="28"/>
                <w:lang w:val="vi-VN"/>
              </w:rPr>
              <w:t>Trạng thái không hợp lệ =&gt; Hệ thống báo lỗi.</w:t>
            </w:r>
          </w:p>
        </w:tc>
      </w:tr>
      <w:tr w:rsidR="00FC4D68" w:rsidRPr="00225B85" w14:paraId="13539539" w14:textId="77777777">
        <w:tc>
          <w:tcPr>
            <w:tcW w:w="2179" w:type="dxa"/>
          </w:tcPr>
          <w:p w14:paraId="3E39CC4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Yêu cầu đặc biệt</w:t>
            </w:r>
          </w:p>
        </w:tc>
        <w:tc>
          <w:tcPr>
            <w:tcW w:w="7104" w:type="dxa"/>
          </w:tcPr>
          <w:p w14:paraId="4A5E00DA" w14:textId="77777777" w:rsidR="00FC4D68" w:rsidRDefault="00000000">
            <w:pPr>
              <w:rPr>
                <w:rFonts w:ascii="Times New Roman" w:hAnsi="Times New Roman" w:cs="Times New Roman"/>
                <w:sz w:val="28"/>
                <w:szCs w:val="28"/>
                <w:lang w:val="vi-VN"/>
              </w:rPr>
            </w:pPr>
            <w:r w:rsidRPr="00225B85">
              <w:rPr>
                <w:rFonts w:ascii="Times New Roman" w:eastAsia="SimSun" w:hAnsi="Times New Roman" w:cs="Times New Roman"/>
                <w:sz w:val="28"/>
                <w:szCs w:val="28"/>
                <w:lang w:val="vi-VN"/>
              </w:rPr>
              <w:t>Trạng thái phải thuộc một trong các giá trị: Chờ xác nhận, Đang xử lý, Đang giao, Đã giao, Đã hủy.</w:t>
            </w:r>
          </w:p>
        </w:tc>
      </w:tr>
      <w:tr w:rsidR="00FC4D68" w:rsidRPr="00225B85" w14:paraId="518C8893" w14:textId="77777777">
        <w:tc>
          <w:tcPr>
            <w:tcW w:w="2179" w:type="dxa"/>
          </w:tcPr>
          <w:p w14:paraId="08906003"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trước</w:t>
            </w:r>
          </w:p>
        </w:tc>
        <w:tc>
          <w:tcPr>
            <w:tcW w:w="7104" w:type="dxa"/>
          </w:tcPr>
          <w:p w14:paraId="25BFFE53" w14:textId="77777777" w:rsidR="00FC4D68" w:rsidRDefault="00000000">
            <w:pPr>
              <w:rPr>
                <w:rFonts w:ascii="Times New Roman" w:hAnsi="Times New Roman" w:cs="Times New Roman"/>
                <w:sz w:val="28"/>
                <w:szCs w:val="28"/>
                <w:lang w:val="vi-VN"/>
              </w:rPr>
            </w:pPr>
            <w:r>
              <w:rPr>
                <w:rFonts w:ascii="Times New Roman" w:eastAsia="SimSun" w:hAnsi="Times New Roman" w:cs="Times New Roman"/>
                <w:sz w:val="28"/>
                <w:szCs w:val="28"/>
                <w:lang w:val="vi-VN"/>
              </w:rPr>
              <w:t>Đơn hàng</w:t>
            </w:r>
            <w:r w:rsidRPr="00225B85">
              <w:rPr>
                <w:rFonts w:ascii="Times New Roman" w:eastAsia="SimSun" w:hAnsi="Times New Roman" w:cs="Times New Roman"/>
                <w:sz w:val="28"/>
                <w:szCs w:val="28"/>
                <w:lang w:val="vi-VN"/>
              </w:rPr>
              <w:t xml:space="preserve"> tồn tại trong hệ thống.</w:t>
            </w:r>
          </w:p>
        </w:tc>
      </w:tr>
      <w:tr w:rsidR="00FC4D68" w:rsidRPr="00225B85" w14:paraId="0E41777E" w14:textId="77777777">
        <w:tc>
          <w:tcPr>
            <w:tcW w:w="2179" w:type="dxa"/>
          </w:tcPr>
          <w:p w14:paraId="176041C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Điều kiện sau</w:t>
            </w:r>
          </w:p>
        </w:tc>
        <w:tc>
          <w:tcPr>
            <w:tcW w:w="7104" w:type="dxa"/>
          </w:tcPr>
          <w:p w14:paraId="62C72E20" w14:textId="77777777" w:rsidR="00FC4D68" w:rsidRDefault="00000000">
            <w:pPr>
              <w:rPr>
                <w:rFonts w:ascii="Times New Roman" w:hAnsi="Times New Roman" w:cs="Times New Roman"/>
                <w:sz w:val="28"/>
                <w:szCs w:val="28"/>
                <w:lang w:val="vi-VN"/>
              </w:rPr>
            </w:pPr>
            <w:r>
              <w:rPr>
                <w:rFonts w:ascii="Times New Roman" w:hAnsi="Times New Roman" w:cs="Times New Roman"/>
                <w:sz w:val="28"/>
                <w:szCs w:val="28"/>
                <w:lang w:val="vi-VN"/>
              </w:rPr>
              <w:t>Trạng thái đơn hàng được cập nhật trong cơ sở dữ liệu</w:t>
            </w:r>
          </w:p>
        </w:tc>
      </w:tr>
    </w:tbl>
    <w:p w14:paraId="0091C58A" w14:textId="77777777" w:rsidR="00FC4D68" w:rsidRDefault="00FC4D68">
      <w:pPr>
        <w:rPr>
          <w:rFonts w:ascii="Times New Roman" w:hAnsi="Times New Roman" w:cs="Times New Roman"/>
          <w:b/>
          <w:bCs/>
          <w:sz w:val="28"/>
          <w:szCs w:val="28"/>
          <w:lang w:val="vi-VN"/>
        </w:rPr>
      </w:pPr>
    </w:p>
    <w:p w14:paraId="7353EB6A" w14:textId="77777777" w:rsidR="00FC4D68" w:rsidRDefault="00000000">
      <w:pPr>
        <w:pStyle w:val="Heading3"/>
        <w:numPr>
          <w:ilvl w:val="0"/>
          <w:numId w:val="11"/>
        </w:numPr>
        <w:rPr>
          <w:rFonts w:ascii="Times New Roman" w:hAnsi="Times New Roman" w:cs="Times New Roman"/>
          <w:sz w:val="28"/>
          <w:szCs w:val="28"/>
          <w:lang w:val="vi-VN"/>
        </w:rPr>
      </w:pPr>
      <w:r>
        <w:rPr>
          <w:rFonts w:ascii="Times New Roman" w:hAnsi="Times New Roman" w:cs="Times New Roman"/>
          <w:sz w:val="28"/>
          <w:szCs w:val="28"/>
          <w:lang w:val="vi-VN"/>
        </w:rPr>
        <w:t>Thiết kế cơ sở dữ liệu</w:t>
      </w:r>
    </w:p>
    <w:p w14:paraId="757B28C2" w14:textId="77777777" w:rsidR="00FC4D68" w:rsidRDefault="00000000">
      <w:pPr>
        <w:pStyle w:val="Heading4"/>
        <w:rPr>
          <w:rFonts w:ascii="Times New Roman" w:hAnsi="Times New Roman" w:cs="Times New Roman"/>
        </w:rPr>
      </w:pPr>
      <w:r>
        <w:rPr>
          <w:rFonts w:ascii="Times New Roman" w:hAnsi="Times New Roman" w:cs="Times New Roman"/>
          <w:lang w:val="vi-VN"/>
        </w:rPr>
        <w:t>2.</w:t>
      </w:r>
      <w:r>
        <w:rPr>
          <w:rFonts w:ascii="Times New Roman" w:hAnsi="Times New Roman" w:cs="Times New Roman"/>
        </w:rPr>
        <w:t>1. Bảng Sản phẩm (SanPham)</w:t>
      </w:r>
    </w:p>
    <w:tbl>
      <w:tblPr>
        <w:tblStyle w:val="TableGrid"/>
        <w:tblW w:w="0" w:type="auto"/>
        <w:jc w:val="center"/>
        <w:tblLook w:val="04A0" w:firstRow="1" w:lastRow="0" w:firstColumn="1" w:lastColumn="0" w:noHBand="0" w:noVBand="1"/>
      </w:tblPr>
      <w:tblGrid>
        <w:gridCol w:w="2323"/>
        <w:gridCol w:w="2628"/>
        <w:gridCol w:w="2140"/>
        <w:gridCol w:w="2192"/>
      </w:tblGrid>
      <w:tr w:rsidR="00FC4D68" w14:paraId="577649AE" w14:textId="77777777">
        <w:trPr>
          <w:jc w:val="center"/>
        </w:trPr>
        <w:tc>
          <w:tcPr>
            <w:tcW w:w="2493" w:type="dxa"/>
          </w:tcPr>
          <w:p w14:paraId="10D78B66"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Trường dữ liệu</w:t>
            </w:r>
          </w:p>
        </w:tc>
        <w:tc>
          <w:tcPr>
            <w:tcW w:w="2493" w:type="dxa"/>
          </w:tcPr>
          <w:p w14:paraId="380B7157"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Kiểu dữ liệu</w:t>
            </w:r>
          </w:p>
        </w:tc>
        <w:tc>
          <w:tcPr>
            <w:tcW w:w="2493" w:type="dxa"/>
          </w:tcPr>
          <w:p w14:paraId="2A07F3AB"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Khóa</w:t>
            </w:r>
          </w:p>
        </w:tc>
        <w:tc>
          <w:tcPr>
            <w:tcW w:w="2493" w:type="dxa"/>
          </w:tcPr>
          <w:p w14:paraId="0E1BB187"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Ý nghĩa</w:t>
            </w:r>
          </w:p>
        </w:tc>
      </w:tr>
      <w:tr w:rsidR="00FC4D68" w14:paraId="32F8F43C" w14:textId="77777777">
        <w:trPr>
          <w:jc w:val="center"/>
        </w:trPr>
        <w:tc>
          <w:tcPr>
            <w:tcW w:w="2493" w:type="dxa"/>
            <w:vAlign w:val="center"/>
          </w:tcPr>
          <w:p w14:paraId="6FF5768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MaSanPham</w:t>
            </w:r>
          </w:p>
        </w:tc>
        <w:tc>
          <w:tcPr>
            <w:tcW w:w="2493" w:type="dxa"/>
            <w:vAlign w:val="center"/>
          </w:tcPr>
          <w:p w14:paraId="36D1A6A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493" w:type="dxa"/>
            <w:vAlign w:val="center"/>
          </w:tcPr>
          <w:p w14:paraId="23F283A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PK</w:t>
            </w:r>
          </w:p>
        </w:tc>
        <w:tc>
          <w:tcPr>
            <w:tcW w:w="2493" w:type="dxa"/>
            <w:vAlign w:val="center"/>
          </w:tcPr>
          <w:p w14:paraId="29B229C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Mã sản phẩm</w:t>
            </w:r>
          </w:p>
        </w:tc>
      </w:tr>
      <w:tr w:rsidR="00FC4D68" w14:paraId="67A10364" w14:textId="77777777">
        <w:trPr>
          <w:jc w:val="center"/>
        </w:trPr>
        <w:tc>
          <w:tcPr>
            <w:tcW w:w="2493" w:type="dxa"/>
            <w:vAlign w:val="center"/>
          </w:tcPr>
          <w:p w14:paraId="13BE65D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TenSanPham</w:t>
            </w:r>
          </w:p>
        </w:tc>
        <w:tc>
          <w:tcPr>
            <w:tcW w:w="2493" w:type="dxa"/>
            <w:vAlign w:val="center"/>
          </w:tcPr>
          <w:p w14:paraId="0A55738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NVARCHAR(200)</w:t>
            </w:r>
          </w:p>
        </w:tc>
        <w:tc>
          <w:tcPr>
            <w:tcW w:w="2493" w:type="dxa"/>
            <w:vAlign w:val="center"/>
          </w:tcPr>
          <w:p w14:paraId="0B3D98AD" w14:textId="77777777" w:rsidR="00FC4D68" w:rsidRDefault="00FC4D68">
            <w:pPr>
              <w:rPr>
                <w:rFonts w:ascii="Times New Roman" w:hAnsi="Times New Roman" w:cs="Times New Roman"/>
                <w:sz w:val="28"/>
                <w:szCs w:val="28"/>
              </w:rPr>
            </w:pPr>
          </w:p>
        </w:tc>
        <w:tc>
          <w:tcPr>
            <w:tcW w:w="2493" w:type="dxa"/>
            <w:vAlign w:val="center"/>
          </w:tcPr>
          <w:p w14:paraId="5516D2C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Tên nước hoa</w:t>
            </w:r>
          </w:p>
        </w:tc>
      </w:tr>
      <w:tr w:rsidR="00FC4D68" w14:paraId="7DF10CEB" w14:textId="77777777">
        <w:trPr>
          <w:jc w:val="center"/>
        </w:trPr>
        <w:tc>
          <w:tcPr>
            <w:tcW w:w="2493" w:type="dxa"/>
            <w:vAlign w:val="center"/>
          </w:tcPr>
          <w:p w14:paraId="270C112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ThuongHieu</w:t>
            </w:r>
          </w:p>
        </w:tc>
        <w:tc>
          <w:tcPr>
            <w:tcW w:w="2493" w:type="dxa"/>
            <w:vAlign w:val="center"/>
          </w:tcPr>
          <w:p w14:paraId="14FA1E38"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NVARCHAR(100)</w:t>
            </w:r>
          </w:p>
        </w:tc>
        <w:tc>
          <w:tcPr>
            <w:tcW w:w="2493" w:type="dxa"/>
            <w:vAlign w:val="center"/>
          </w:tcPr>
          <w:p w14:paraId="5A660E27" w14:textId="77777777" w:rsidR="00FC4D68" w:rsidRDefault="00FC4D68">
            <w:pPr>
              <w:rPr>
                <w:rFonts w:ascii="Times New Roman" w:hAnsi="Times New Roman" w:cs="Times New Roman"/>
                <w:sz w:val="28"/>
                <w:szCs w:val="28"/>
              </w:rPr>
            </w:pPr>
          </w:p>
        </w:tc>
        <w:tc>
          <w:tcPr>
            <w:tcW w:w="2493" w:type="dxa"/>
            <w:vAlign w:val="center"/>
          </w:tcPr>
          <w:p w14:paraId="1839D6C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Thương hiệu</w:t>
            </w:r>
          </w:p>
        </w:tc>
      </w:tr>
      <w:tr w:rsidR="00FC4D68" w14:paraId="3A996F17" w14:textId="77777777">
        <w:trPr>
          <w:jc w:val="center"/>
        </w:trPr>
        <w:tc>
          <w:tcPr>
            <w:tcW w:w="2493" w:type="dxa"/>
            <w:vAlign w:val="center"/>
          </w:tcPr>
          <w:p w14:paraId="23898CE8"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GioiTinh</w:t>
            </w:r>
          </w:p>
        </w:tc>
        <w:tc>
          <w:tcPr>
            <w:tcW w:w="2493" w:type="dxa"/>
            <w:vAlign w:val="center"/>
          </w:tcPr>
          <w:p w14:paraId="6EEF6BB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NVARCHAR(20)</w:t>
            </w:r>
          </w:p>
        </w:tc>
        <w:tc>
          <w:tcPr>
            <w:tcW w:w="2493" w:type="dxa"/>
            <w:vAlign w:val="center"/>
          </w:tcPr>
          <w:p w14:paraId="7204E1C3" w14:textId="77777777" w:rsidR="00FC4D68" w:rsidRDefault="00FC4D68">
            <w:pPr>
              <w:rPr>
                <w:rFonts w:ascii="Times New Roman" w:hAnsi="Times New Roman" w:cs="Times New Roman"/>
                <w:sz w:val="28"/>
                <w:szCs w:val="28"/>
              </w:rPr>
            </w:pPr>
          </w:p>
        </w:tc>
        <w:tc>
          <w:tcPr>
            <w:tcW w:w="2493" w:type="dxa"/>
            <w:vAlign w:val="center"/>
          </w:tcPr>
          <w:p w14:paraId="4055E75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Đối tượng sử dụng</w:t>
            </w:r>
          </w:p>
        </w:tc>
      </w:tr>
      <w:tr w:rsidR="00FC4D68" w14:paraId="705B2406" w14:textId="77777777">
        <w:trPr>
          <w:jc w:val="center"/>
        </w:trPr>
        <w:tc>
          <w:tcPr>
            <w:tcW w:w="2493" w:type="dxa"/>
            <w:vAlign w:val="center"/>
          </w:tcPr>
          <w:p w14:paraId="2B47A7D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DungTich</w:t>
            </w:r>
          </w:p>
        </w:tc>
        <w:tc>
          <w:tcPr>
            <w:tcW w:w="2493" w:type="dxa"/>
            <w:vAlign w:val="center"/>
          </w:tcPr>
          <w:p w14:paraId="76FDA3F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493" w:type="dxa"/>
            <w:vAlign w:val="center"/>
          </w:tcPr>
          <w:p w14:paraId="7B88068E" w14:textId="77777777" w:rsidR="00FC4D68" w:rsidRDefault="00FC4D68">
            <w:pPr>
              <w:rPr>
                <w:rFonts w:ascii="Times New Roman" w:hAnsi="Times New Roman" w:cs="Times New Roman"/>
                <w:sz w:val="28"/>
                <w:szCs w:val="28"/>
              </w:rPr>
            </w:pPr>
          </w:p>
        </w:tc>
        <w:tc>
          <w:tcPr>
            <w:tcW w:w="2493" w:type="dxa"/>
            <w:vAlign w:val="center"/>
          </w:tcPr>
          <w:p w14:paraId="2C706EE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Dung tích (ml)</w:t>
            </w:r>
          </w:p>
        </w:tc>
      </w:tr>
      <w:tr w:rsidR="00FC4D68" w14:paraId="0E44E7F8" w14:textId="77777777">
        <w:trPr>
          <w:jc w:val="center"/>
        </w:trPr>
        <w:tc>
          <w:tcPr>
            <w:tcW w:w="2493" w:type="dxa"/>
            <w:vAlign w:val="center"/>
          </w:tcPr>
          <w:p w14:paraId="7381FC6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NongDo</w:t>
            </w:r>
          </w:p>
        </w:tc>
        <w:tc>
          <w:tcPr>
            <w:tcW w:w="2493" w:type="dxa"/>
            <w:vAlign w:val="center"/>
          </w:tcPr>
          <w:p w14:paraId="5CBCEFEE"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w:t>
            </w:r>
          </w:p>
        </w:tc>
        <w:tc>
          <w:tcPr>
            <w:tcW w:w="2493" w:type="dxa"/>
            <w:vAlign w:val="center"/>
          </w:tcPr>
          <w:p w14:paraId="574D68AF" w14:textId="77777777" w:rsidR="00FC4D68" w:rsidRDefault="00FC4D68">
            <w:pPr>
              <w:rPr>
                <w:rFonts w:ascii="Times New Roman" w:hAnsi="Times New Roman" w:cs="Times New Roman"/>
                <w:sz w:val="28"/>
                <w:szCs w:val="28"/>
              </w:rPr>
            </w:pPr>
          </w:p>
        </w:tc>
        <w:tc>
          <w:tcPr>
            <w:tcW w:w="2493" w:type="dxa"/>
            <w:vAlign w:val="center"/>
          </w:tcPr>
          <w:p w14:paraId="4FB5D8A4"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Nồng độ nước hoa</w:t>
            </w:r>
          </w:p>
        </w:tc>
      </w:tr>
      <w:tr w:rsidR="00FC4D68" w14:paraId="62EDCFF5" w14:textId="77777777">
        <w:trPr>
          <w:jc w:val="center"/>
        </w:trPr>
        <w:tc>
          <w:tcPr>
            <w:tcW w:w="2493" w:type="dxa"/>
            <w:vAlign w:val="center"/>
          </w:tcPr>
          <w:p w14:paraId="0483C72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GiaBan</w:t>
            </w:r>
          </w:p>
        </w:tc>
        <w:tc>
          <w:tcPr>
            <w:tcW w:w="2493" w:type="dxa"/>
            <w:vAlign w:val="center"/>
          </w:tcPr>
          <w:p w14:paraId="4E7BBD2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DECIMAL(15,2)</w:t>
            </w:r>
          </w:p>
        </w:tc>
        <w:tc>
          <w:tcPr>
            <w:tcW w:w="2493" w:type="dxa"/>
            <w:vAlign w:val="center"/>
          </w:tcPr>
          <w:p w14:paraId="7C14F595" w14:textId="77777777" w:rsidR="00FC4D68" w:rsidRDefault="00FC4D68">
            <w:pPr>
              <w:rPr>
                <w:rFonts w:ascii="Times New Roman" w:hAnsi="Times New Roman" w:cs="Times New Roman"/>
                <w:sz w:val="28"/>
                <w:szCs w:val="28"/>
              </w:rPr>
            </w:pPr>
          </w:p>
        </w:tc>
        <w:tc>
          <w:tcPr>
            <w:tcW w:w="2493" w:type="dxa"/>
            <w:vAlign w:val="center"/>
          </w:tcPr>
          <w:p w14:paraId="4B1E4299"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Giá bán</w:t>
            </w:r>
          </w:p>
        </w:tc>
      </w:tr>
      <w:tr w:rsidR="00FC4D68" w14:paraId="4E6A09EA" w14:textId="77777777">
        <w:trPr>
          <w:jc w:val="center"/>
        </w:trPr>
        <w:tc>
          <w:tcPr>
            <w:tcW w:w="2493" w:type="dxa"/>
            <w:vAlign w:val="center"/>
          </w:tcPr>
          <w:p w14:paraId="584FC4D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SoLuongTon</w:t>
            </w:r>
          </w:p>
        </w:tc>
        <w:tc>
          <w:tcPr>
            <w:tcW w:w="2493" w:type="dxa"/>
            <w:vAlign w:val="center"/>
          </w:tcPr>
          <w:p w14:paraId="073E657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493" w:type="dxa"/>
            <w:vAlign w:val="center"/>
          </w:tcPr>
          <w:p w14:paraId="7FC72A0B" w14:textId="77777777" w:rsidR="00FC4D68" w:rsidRDefault="00FC4D68">
            <w:pPr>
              <w:rPr>
                <w:rFonts w:ascii="Times New Roman" w:hAnsi="Times New Roman" w:cs="Times New Roman"/>
                <w:sz w:val="28"/>
                <w:szCs w:val="28"/>
              </w:rPr>
            </w:pPr>
          </w:p>
        </w:tc>
        <w:tc>
          <w:tcPr>
            <w:tcW w:w="2493" w:type="dxa"/>
            <w:vAlign w:val="center"/>
          </w:tcPr>
          <w:p w14:paraId="16A4E17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Số lượng tồn kho</w:t>
            </w:r>
          </w:p>
        </w:tc>
      </w:tr>
      <w:tr w:rsidR="00FC4D68" w14:paraId="2830DA3C" w14:textId="77777777">
        <w:trPr>
          <w:jc w:val="center"/>
        </w:trPr>
        <w:tc>
          <w:tcPr>
            <w:tcW w:w="2493" w:type="dxa"/>
            <w:vAlign w:val="center"/>
          </w:tcPr>
          <w:p w14:paraId="550B29A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MoTa</w:t>
            </w:r>
          </w:p>
        </w:tc>
        <w:tc>
          <w:tcPr>
            <w:tcW w:w="2493" w:type="dxa"/>
            <w:vAlign w:val="center"/>
          </w:tcPr>
          <w:p w14:paraId="2848D43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NVARCHAR(MAX)</w:t>
            </w:r>
          </w:p>
        </w:tc>
        <w:tc>
          <w:tcPr>
            <w:tcW w:w="2493" w:type="dxa"/>
            <w:vAlign w:val="center"/>
          </w:tcPr>
          <w:p w14:paraId="0D02FE55" w14:textId="77777777" w:rsidR="00FC4D68" w:rsidRDefault="00FC4D68">
            <w:pPr>
              <w:rPr>
                <w:rFonts w:ascii="Times New Roman" w:hAnsi="Times New Roman" w:cs="Times New Roman"/>
                <w:sz w:val="28"/>
                <w:szCs w:val="28"/>
              </w:rPr>
            </w:pPr>
          </w:p>
        </w:tc>
        <w:tc>
          <w:tcPr>
            <w:tcW w:w="2493" w:type="dxa"/>
            <w:vAlign w:val="center"/>
          </w:tcPr>
          <w:p w14:paraId="46E3B20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Mô tả sản phẩm</w:t>
            </w:r>
          </w:p>
        </w:tc>
      </w:tr>
      <w:tr w:rsidR="00FC4D68" w14:paraId="575CF1D3" w14:textId="77777777">
        <w:trPr>
          <w:jc w:val="center"/>
        </w:trPr>
        <w:tc>
          <w:tcPr>
            <w:tcW w:w="2493" w:type="dxa"/>
            <w:vAlign w:val="center"/>
          </w:tcPr>
          <w:p w14:paraId="7530EBA9"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HinhAnh</w:t>
            </w:r>
          </w:p>
        </w:tc>
        <w:tc>
          <w:tcPr>
            <w:tcW w:w="2493" w:type="dxa"/>
            <w:vAlign w:val="center"/>
          </w:tcPr>
          <w:p w14:paraId="70CDB79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NVARCHAR(500)</w:t>
            </w:r>
          </w:p>
        </w:tc>
        <w:tc>
          <w:tcPr>
            <w:tcW w:w="2493" w:type="dxa"/>
            <w:vAlign w:val="center"/>
          </w:tcPr>
          <w:p w14:paraId="1F0A00BE" w14:textId="77777777" w:rsidR="00FC4D68" w:rsidRDefault="00FC4D68">
            <w:pPr>
              <w:rPr>
                <w:rFonts w:ascii="Times New Roman" w:hAnsi="Times New Roman" w:cs="Times New Roman"/>
                <w:sz w:val="28"/>
                <w:szCs w:val="28"/>
              </w:rPr>
            </w:pPr>
          </w:p>
        </w:tc>
        <w:tc>
          <w:tcPr>
            <w:tcW w:w="2493" w:type="dxa"/>
            <w:vAlign w:val="center"/>
          </w:tcPr>
          <w:p w14:paraId="5DCB327E"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 xml:space="preserve">Đường dẫn hình </w:t>
            </w:r>
            <w:r>
              <w:rPr>
                <w:rFonts w:ascii="Times New Roman" w:hAnsi="Times New Roman" w:cs="Times New Roman"/>
                <w:sz w:val="28"/>
                <w:szCs w:val="28"/>
              </w:rPr>
              <w:lastRenderedPageBreak/>
              <w:t>ảnh</w:t>
            </w:r>
          </w:p>
        </w:tc>
      </w:tr>
      <w:tr w:rsidR="00FC4D68" w14:paraId="7DCE6D19" w14:textId="77777777">
        <w:trPr>
          <w:jc w:val="center"/>
        </w:trPr>
        <w:tc>
          <w:tcPr>
            <w:tcW w:w="2493" w:type="dxa"/>
            <w:vAlign w:val="center"/>
          </w:tcPr>
          <w:p w14:paraId="23B614A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lastRenderedPageBreak/>
              <w:t>TrangThai</w:t>
            </w:r>
          </w:p>
        </w:tc>
        <w:tc>
          <w:tcPr>
            <w:tcW w:w="2493" w:type="dxa"/>
            <w:vAlign w:val="center"/>
          </w:tcPr>
          <w:p w14:paraId="1B422A5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BIT</w:t>
            </w:r>
          </w:p>
        </w:tc>
        <w:tc>
          <w:tcPr>
            <w:tcW w:w="2493" w:type="dxa"/>
            <w:vAlign w:val="center"/>
          </w:tcPr>
          <w:p w14:paraId="545E70B7" w14:textId="77777777" w:rsidR="00FC4D68" w:rsidRDefault="00FC4D68">
            <w:pPr>
              <w:rPr>
                <w:rFonts w:ascii="Times New Roman" w:hAnsi="Times New Roman" w:cs="Times New Roman"/>
                <w:sz w:val="28"/>
                <w:szCs w:val="28"/>
              </w:rPr>
            </w:pPr>
          </w:p>
        </w:tc>
        <w:tc>
          <w:tcPr>
            <w:tcW w:w="2493" w:type="dxa"/>
            <w:vAlign w:val="center"/>
          </w:tcPr>
          <w:p w14:paraId="4617100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Trạng thái sản phẩm</w:t>
            </w:r>
          </w:p>
        </w:tc>
      </w:tr>
      <w:tr w:rsidR="00FC4D68" w14:paraId="53E474FE" w14:textId="77777777">
        <w:trPr>
          <w:jc w:val="center"/>
        </w:trPr>
        <w:tc>
          <w:tcPr>
            <w:tcW w:w="2493" w:type="dxa"/>
            <w:vAlign w:val="center"/>
          </w:tcPr>
          <w:p w14:paraId="733C5DC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NgayTao</w:t>
            </w:r>
          </w:p>
        </w:tc>
        <w:tc>
          <w:tcPr>
            <w:tcW w:w="2493" w:type="dxa"/>
            <w:vAlign w:val="center"/>
          </w:tcPr>
          <w:p w14:paraId="6DE590C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DATETIME2</w:t>
            </w:r>
          </w:p>
        </w:tc>
        <w:tc>
          <w:tcPr>
            <w:tcW w:w="2493" w:type="dxa"/>
            <w:vAlign w:val="center"/>
          </w:tcPr>
          <w:p w14:paraId="1AEEF549" w14:textId="77777777" w:rsidR="00FC4D68" w:rsidRDefault="00FC4D68">
            <w:pPr>
              <w:rPr>
                <w:rFonts w:ascii="Times New Roman" w:hAnsi="Times New Roman" w:cs="Times New Roman"/>
                <w:sz w:val="28"/>
                <w:szCs w:val="28"/>
              </w:rPr>
            </w:pPr>
          </w:p>
        </w:tc>
        <w:tc>
          <w:tcPr>
            <w:tcW w:w="2493" w:type="dxa"/>
            <w:vAlign w:val="center"/>
          </w:tcPr>
          <w:p w14:paraId="5C44BBC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Ngày tạo sản phẩm</w:t>
            </w:r>
          </w:p>
        </w:tc>
      </w:tr>
    </w:tbl>
    <w:p w14:paraId="7E691AD9" w14:textId="77777777" w:rsidR="00FC4D68" w:rsidRDefault="00000000">
      <w:pPr>
        <w:pStyle w:val="Heading4"/>
        <w:rPr>
          <w:rFonts w:ascii="Times New Roman" w:hAnsi="Times New Roman" w:cs="Times New Roman"/>
        </w:rPr>
      </w:pPr>
      <w:r>
        <w:rPr>
          <w:rFonts w:ascii="Times New Roman" w:hAnsi="Times New Roman" w:cs="Times New Roman"/>
        </w:rPr>
        <w:t>2.</w:t>
      </w:r>
      <w:r>
        <w:rPr>
          <w:rFonts w:ascii="Times New Roman" w:hAnsi="Times New Roman" w:cs="Times New Roman"/>
          <w:lang w:val="vi-VN"/>
        </w:rPr>
        <w:t>2.</w:t>
      </w:r>
      <w:r>
        <w:rPr>
          <w:rFonts w:ascii="Times New Roman" w:hAnsi="Times New Roman" w:cs="Times New Roman"/>
        </w:rPr>
        <w:t xml:space="preserve"> Bảng Đơn hàng (DonHang)</w:t>
      </w:r>
    </w:p>
    <w:tbl>
      <w:tblPr>
        <w:tblStyle w:val="TableGrid"/>
        <w:tblW w:w="0" w:type="auto"/>
        <w:jc w:val="center"/>
        <w:tblLook w:val="04A0" w:firstRow="1" w:lastRow="0" w:firstColumn="1" w:lastColumn="0" w:noHBand="0" w:noVBand="1"/>
      </w:tblPr>
      <w:tblGrid>
        <w:gridCol w:w="2938"/>
        <w:gridCol w:w="2457"/>
        <w:gridCol w:w="1904"/>
        <w:gridCol w:w="1984"/>
      </w:tblGrid>
      <w:tr w:rsidR="00FC4D68" w14:paraId="139F7FB1" w14:textId="77777777" w:rsidTr="00225B85">
        <w:trPr>
          <w:jc w:val="center"/>
        </w:trPr>
        <w:tc>
          <w:tcPr>
            <w:tcW w:w="2938" w:type="dxa"/>
          </w:tcPr>
          <w:p w14:paraId="2137EA39"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Trường dữ liệu</w:t>
            </w:r>
          </w:p>
        </w:tc>
        <w:tc>
          <w:tcPr>
            <w:tcW w:w="2457" w:type="dxa"/>
          </w:tcPr>
          <w:p w14:paraId="79215C0E"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Kiểu dữ liệu</w:t>
            </w:r>
          </w:p>
        </w:tc>
        <w:tc>
          <w:tcPr>
            <w:tcW w:w="1904" w:type="dxa"/>
          </w:tcPr>
          <w:p w14:paraId="0FD56CA4"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Khóa</w:t>
            </w:r>
          </w:p>
        </w:tc>
        <w:tc>
          <w:tcPr>
            <w:tcW w:w="1984" w:type="dxa"/>
          </w:tcPr>
          <w:p w14:paraId="09B58442"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Ý nghĩa</w:t>
            </w:r>
          </w:p>
        </w:tc>
      </w:tr>
      <w:tr w:rsidR="00FC4D68" w14:paraId="089A3716" w14:textId="77777777" w:rsidTr="00225B85">
        <w:trPr>
          <w:jc w:val="center"/>
        </w:trPr>
        <w:tc>
          <w:tcPr>
            <w:tcW w:w="2938" w:type="dxa"/>
            <w:vAlign w:val="center"/>
          </w:tcPr>
          <w:p w14:paraId="68F2671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MaDonHang</w:t>
            </w:r>
          </w:p>
        </w:tc>
        <w:tc>
          <w:tcPr>
            <w:tcW w:w="2457" w:type="dxa"/>
            <w:vAlign w:val="center"/>
          </w:tcPr>
          <w:p w14:paraId="366ABE1E"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1904" w:type="dxa"/>
            <w:vAlign w:val="center"/>
          </w:tcPr>
          <w:p w14:paraId="380C6508"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PK</w:t>
            </w:r>
          </w:p>
        </w:tc>
        <w:tc>
          <w:tcPr>
            <w:tcW w:w="1984" w:type="dxa"/>
            <w:vAlign w:val="center"/>
          </w:tcPr>
          <w:p w14:paraId="4E8CBF78"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Mã đơn hàng</w:t>
            </w:r>
          </w:p>
        </w:tc>
      </w:tr>
      <w:tr w:rsidR="00FC4D68" w14:paraId="08DAC345" w14:textId="77777777" w:rsidTr="00225B85">
        <w:trPr>
          <w:jc w:val="center"/>
        </w:trPr>
        <w:tc>
          <w:tcPr>
            <w:tcW w:w="2938" w:type="dxa"/>
            <w:vAlign w:val="center"/>
          </w:tcPr>
          <w:p w14:paraId="1F400E54"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MaKhachHang</w:t>
            </w:r>
          </w:p>
        </w:tc>
        <w:tc>
          <w:tcPr>
            <w:tcW w:w="2457" w:type="dxa"/>
            <w:vAlign w:val="center"/>
          </w:tcPr>
          <w:p w14:paraId="77725CFE"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1904" w:type="dxa"/>
            <w:vAlign w:val="center"/>
          </w:tcPr>
          <w:p w14:paraId="79666A1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FK</w:t>
            </w:r>
          </w:p>
        </w:tc>
        <w:tc>
          <w:tcPr>
            <w:tcW w:w="1984" w:type="dxa"/>
            <w:vAlign w:val="center"/>
          </w:tcPr>
          <w:p w14:paraId="6901E5D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Mã khách hàng đặt hàng</w:t>
            </w:r>
          </w:p>
        </w:tc>
      </w:tr>
      <w:tr w:rsidR="00FC4D68" w14:paraId="1F514E79" w14:textId="77777777" w:rsidTr="00225B85">
        <w:trPr>
          <w:jc w:val="center"/>
        </w:trPr>
        <w:tc>
          <w:tcPr>
            <w:tcW w:w="2938" w:type="dxa"/>
            <w:vAlign w:val="center"/>
          </w:tcPr>
          <w:p w14:paraId="4B81EBF5" w14:textId="623B44DD" w:rsidR="00FC4D68" w:rsidRDefault="00180CDE">
            <w:pPr>
              <w:rPr>
                <w:rFonts w:ascii="Times New Roman" w:hAnsi="Times New Roman" w:cs="Times New Roman"/>
                <w:sz w:val="28"/>
                <w:szCs w:val="28"/>
              </w:rPr>
            </w:pPr>
            <w:r>
              <w:rPr>
                <w:rFonts w:ascii="Times New Roman" w:hAnsi="Times New Roman" w:cs="Times New Roman"/>
                <w:sz w:val="28"/>
                <w:szCs w:val="28"/>
              </w:rPr>
              <w:t>TenNguoiNhan</w:t>
            </w:r>
          </w:p>
        </w:tc>
        <w:tc>
          <w:tcPr>
            <w:tcW w:w="2457" w:type="dxa"/>
            <w:vAlign w:val="center"/>
          </w:tcPr>
          <w:p w14:paraId="5245F13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NVARCHAR(150)</w:t>
            </w:r>
          </w:p>
        </w:tc>
        <w:tc>
          <w:tcPr>
            <w:tcW w:w="1904" w:type="dxa"/>
            <w:vAlign w:val="center"/>
          </w:tcPr>
          <w:p w14:paraId="6042C0D0" w14:textId="77777777" w:rsidR="00FC4D68" w:rsidRDefault="00FC4D68">
            <w:pPr>
              <w:rPr>
                <w:rFonts w:ascii="Times New Roman" w:hAnsi="Times New Roman" w:cs="Times New Roman"/>
                <w:sz w:val="28"/>
                <w:szCs w:val="28"/>
              </w:rPr>
            </w:pPr>
          </w:p>
        </w:tc>
        <w:tc>
          <w:tcPr>
            <w:tcW w:w="1984" w:type="dxa"/>
            <w:vAlign w:val="center"/>
          </w:tcPr>
          <w:p w14:paraId="7BEBC77F" w14:textId="1498A206" w:rsidR="00FC4D68" w:rsidRPr="007A7D37" w:rsidRDefault="00000000">
            <w:pPr>
              <w:rPr>
                <w:rFonts w:ascii="Times New Roman" w:hAnsi="Times New Roman" w:cs="Times New Roman"/>
                <w:sz w:val="28"/>
                <w:szCs w:val="28"/>
                <w:lang w:val="vi-VN"/>
              </w:rPr>
            </w:pPr>
            <w:r>
              <w:rPr>
                <w:rFonts w:ascii="Times New Roman" w:hAnsi="Times New Roman" w:cs="Times New Roman"/>
                <w:sz w:val="28"/>
                <w:szCs w:val="28"/>
              </w:rPr>
              <w:t xml:space="preserve">Tên </w:t>
            </w:r>
            <w:r w:rsidR="007A7D37">
              <w:rPr>
                <w:rFonts w:ascii="Times New Roman" w:hAnsi="Times New Roman" w:cs="Times New Roman"/>
                <w:sz w:val="28"/>
                <w:szCs w:val="28"/>
              </w:rPr>
              <w:t>người</w:t>
            </w:r>
            <w:r w:rsidR="007A7D37">
              <w:rPr>
                <w:rFonts w:ascii="Times New Roman" w:hAnsi="Times New Roman" w:cs="Times New Roman"/>
                <w:sz w:val="28"/>
                <w:szCs w:val="28"/>
                <w:lang w:val="vi-VN"/>
              </w:rPr>
              <w:t xml:space="preserve"> nhận</w:t>
            </w:r>
          </w:p>
        </w:tc>
      </w:tr>
      <w:tr w:rsidR="00FC4D68" w14:paraId="7C46B25D" w14:textId="77777777" w:rsidTr="00225B85">
        <w:trPr>
          <w:jc w:val="center"/>
        </w:trPr>
        <w:tc>
          <w:tcPr>
            <w:tcW w:w="2938" w:type="dxa"/>
            <w:vAlign w:val="center"/>
          </w:tcPr>
          <w:p w14:paraId="0D3C2AD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SoDienThoai</w:t>
            </w:r>
          </w:p>
        </w:tc>
        <w:tc>
          <w:tcPr>
            <w:tcW w:w="2457" w:type="dxa"/>
            <w:vAlign w:val="center"/>
          </w:tcPr>
          <w:p w14:paraId="58441408"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VARCHAR(20)</w:t>
            </w:r>
          </w:p>
        </w:tc>
        <w:tc>
          <w:tcPr>
            <w:tcW w:w="1904" w:type="dxa"/>
            <w:vAlign w:val="center"/>
          </w:tcPr>
          <w:p w14:paraId="46C14AE7" w14:textId="77777777" w:rsidR="00FC4D68" w:rsidRDefault="00FC4D68">
            <w:pPr>
              <w:rPr>
                <w:rFonts w:ascii="Times New Roman" w:hAnsi="Times New Roman" w:cs="Times New Roman"/>
                <w:sz w:val="28"/>
                <w:szCs w:val="28"/>
              </w:rPr>
            </w:pPr>
          </w:p>
        </w:tc>
        <w:tc>
          <w:tcPr>
            <w:tcW w:w="1984" w:type="dxa"/>
            <w:vAlign w:val="center"/>
          </w:tcPr>
          <w:p w14:paraId="00634B2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Số điện thoại</w:t>
            </w:r>
          </w:p>
        </w:tc>
      </w:tr>
      <w:tr w:rsidR="00FC4D68" w14:paraId="6A38A8B2" w14:textId="77777777" w:rsidTr="00225B85">
        <w:trPr>
          <w:jc w:val="center"/>
        </w:trPr>
        <w:tc>
          <w:tcPr>
            <w:tcW w:w="2938" w:type="dxa"/>
            <w:vAlign w:val="center"/>
          </w:tcPr>
          <w:p w14:paraId="497A372A"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DiaChiGiaoHang</w:t>
            </w:r>
          </w:p>
        </w:tc>
        <w:tc>
          <w:tcPr>
            <w:tcW w:w="2457" w:type="dxa"/>
            <w:vAlign w:val="center"/>
          </w:tcPr>
          <w:p w14:paraId="70A321E4"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NVARCHAR(500)</w:t>
            </w:r>
          </w:p>
        </w:tc>
        <w:tc>
          <w:tcPr>
            <w:tcW w:w="1904" w:type="dxa"/>
            <w:vAlign w:val="center"/>
          </w:tcPr>
          <w:p w14:paraId="3D582DA7" w14:textId="77777777" w:rsidR="00FC4D68" w:rsidRDefault="00FC4D68">
            <w:pPr>
              <w:rPr>
                <w:rFonts w:ascii="Times New Roman" w:hAnsi="Times New Roman" w:cs="Times New Roman"/>
                <w:sz w:val="28"/>
                <w:szCs w:val="28"/>
              </w:rPr>
            </w:pPr>
          </w:p>
        </w:tc>
        <w:tc>
          <w:tcPr>
            <w:tcW w:w="1984" w:type="dxa"/>
            <w:vAlign w:val="center"/>
          </w:tcPr>
          <w:p w14:paraId="7ADC230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Địa chỉ giao hàng</w:t>
            </w:r>
          </w:p>
        </w:tc>
      </w:tr>
      <w:tr w:rsidR="00FC4D68" w14:paraId="6388C657" w14:textId="77777777" w:rsidTr="00225B85">
        <w:trPr>
          <w:jc w:val="center"/>
        </w:trPr>
        <w:tc>
          <w:tcPr>
            <w:tcW w:w="2938" w:type="dxa"/>
            <w:vAlign w:val="center"/>
          </w:tcPr>
          <w:p w14:paraId="1AAC96E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NgayDatHang</w:t>
            </w:r>
          </w:p>
        </w:tc>
        <w:tc>
          <w:tcPr>
            <w:tcW w:w="2457" w:type="dxa"/>
            <w:vAlign w:val="center"/>
          </w:tcPr>
          <w:p w14:paraId="6A25AE0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DATETIME2</w:t>
            </w:r>
          </w:p>
        </w:tc>
        <w:tc>
          <w:tcPr>
            <w:tcW w:w="1904" w:type="dxa"/>
            <w:vAlign w:val="center"/>
          </w:tcPr>
          <w:p w14:paraId="429300EA" w14:textId="77777777" w:rsidR="00FC4D68" w:rsidRDefault="00FC4D68">
            <w:pPr>
              <w:rPr>
                <w:rFonts w:ascii="Times New Roman" w:hAnsi="Times New Roman" w:cs="Times New Roman"/>
                <w:sz w:val="28"/>
                <w:szCs w:val="28"/>
              </w:rPr>
            </w:pPr>
          </w:p>
        </w:tc>
        <w:tc>
          <w:tcPr>
            <w:tcW w:w="1984" w:type="dxa"/>
            <w:vAlign w:val="center"/>
          </w:tcPr>
          <w:p w14:paraId="1C96E2D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Ngày đặt hàng</w:t>
            </w:r>
          </w:p>
        </w:tc>
      </w:tr>
      <w:tr w:rsidR="00225B85" w14:paraId="7EF1F762" w14:textId="77777777" w:rsidTr="00225B85">
        <w:trPr>
          <w:jc w:val="center"/>
        </w:trPr>
        <w:tc>
          <w:tcPr>
            <w:tcW w:w="2938" w:type="dxa"/>
            <w:vAlign w:val="center"/>
          </w:tcPr>
          <w:p w14:paraId="471F81FB" w14:textId="14C79E06" w:rsidR="00225B85" w:rsidRDefault="00225B85">
            <w:pPr>
              <w:rPr>
                <w:rFonts w:ascii="Times New Roman" w:hAnsi="Times New Roman" w:cs="Times New Roman"/>
                <w:sz w:val="28"/>
                <w:szCs w:val="28"/>
              </w:rPr>
            </w:pPr>
            <w:r>
              <w:rPr>
                <w:rFonts w:ascii="Times New Roman" w:hAnsi="Times New Roman" w:cs="Times New Roman"/>
                <w:sz w:val="28"/>
                <w:szCs w:val="28"/>
              </w:rPr>
              <w:t>TongTien</w:t>
            </w:r>
          </w:p>
        </w:tc>
        <w:tc>
          <w:tcPr>
            <w:tcW w:w="2457" w:type="dxa"/>
            <w:vAlign w:val="center"/>
          </w:tcPr>
          <w:p w14:paraId="1ECA4B09" w14:textId="2C11B638" w:rsidR="00225B85" w:rsidRDefault="00225B85">
            <w:pPr>
              <w:rPr>
                <w:rFonts w:ascii="Times New Roman" w:hAnsi="Times New Roman" w:cs="Times New Roman"/>
                <w:sz w:val="28"/>
                <w:szCs w:val="28"/>
              </w:rPr>
            </w:pPr>
            <w:r w:rsidRPr="00225B85">
              <w:rPr>
                <w:rFonts w:ascii="Times New Roman" w:hAnsi="Times New Roman" w:cs="Times New Roman"/>
                <w:sz w:val="28"/>
                <w:szCs w:val="28"/>
              </w:rPr>
              <w:t>DECIMAL(15,2)</w:t>
            </w:r>
          </w:p>
        </w:tc>
        <w:tc>
          <w:tcPr>
            <w:tcW w:w="1904" w:type="dxa"/>
            <w:vAlign w:val="center"/>
          </w:tcPr>
          <w:p w14:paraId="51AD4B5F" w14:textId="77777777" w:rsidR="00225B85" w:rsidRDefault="00225B85">
            <w:pPr>
              <w:rPr>
                <w:rFonts w:ascii="Times New Roman" w:hAnsi="Times New Roman" w:cs="Times New Roman"/>
                <w:sz w:val="28"/>
                <w:szCs w:val="28"/>
              </w:rPr>
            </w:pPr>
          </w:p>
        </w:tc>
        <w:tc>
          <w:tcPr>
            <w:tcW w:w="1984" w:type="dxa"/>
            <w:vAlign w:val="center"/>
          </w:tcPr>
          <w:p w14:paraId="003150B6" w14:textId="2841918C" w:rsidR="00225B85" w:rsidRDefault="00225B85">
            <w:pPr>
              <w:rPr>
                <w:rFonts w:ascii="Times New Roman" w:hAnsi="Times New Roman" w:cs="Times New Roman"/>
                <w:sz w:val="28"/>
                <w:szCs w:val="28"/>
              </w:rPr>
            </w:pPr>
            <w:r w:rsidRPr="00225B85">
              <w:rPr>
                <w:rFonts w:ascii="Times New Roman" w:hAnsi="Times New Roman" w:cs="Times New Roman"/>
                <w:sz w:val="28"/>
                <w:szCs w:val="28"/>
              </w:rPr>
              <w:t>Tổng tiền thanh toán của đơn hàng</w:t>
            </w:r>
          </w:p>
        </w:tc>
      </w:tr>
      <w:tr w:rsidR="00FC4D68" w14:paraId="1270F6EA" w14:textId="77777777" w:rsidTr="00225B85">
        <w:trPr>
          <w:jc w:val="center"/>
        </w:trPr>
        <w:tc>
          <w:tcPr>
            <w:tcW w:w="2938" w:type="dxa"/>
            <w:vAlign w:val="center"/>
          </w:tcPr>
          <w:p w14:paraId="112DE3F4"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PhuongThucThanhToan</w:t>
            </w:r>
          </w:p>
        </w:tc>
        <w:tc>
          <w:tcPr>
            <w:tcW w:w="2457" w:type="dxa"/>
            <w:vAlign w:val="center"/>
          </w:tcPr>
          <w:p w14:paraId="288ED42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w:t>
            </w:r>
          </w:p>
        </w:tc>
        <w:tc>
          <w:tcPr>
            <w:tcW w:w="1904" w:type="dxa"/>
            <w:vAlign w:val="center"/>
          </w:tcPr>
          <w:p w14:paraId="0A6D5461" w14:textId="77777777" w:rsidR="00FC4D68" w:rsidRDefault="00FC4D68">
            <w:pPr>
              <w:rPr>
                <w:rFonts w:ascii="Times New Roman" w:hAnsi="Times New Roman" w:cs="Times New Roman"/>
                <w:sz w:val="28"/>
                <w:szCs w:val="28"/>
              </w:rPr>
            </w:pPr>
          </w:p>
        </w:tc>
        <w:tc>
          <w:tcPr>
            <w:tcW w:w="1984" w:type="dxa"/>
            <w:vAlign w:val="center"/>
          </w:tcPr>
          <w:p w14:paraId="1F4AC4EA"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Phương thức thanh toán</w:t>
            </w:r>
          </w:p>
        </w:tc>
      </w:tr>
      <w:tr w:rsidR="00FC4D68" w14:paraId="565472A3" w14:textId="77777777" w:rsidTr="00225B85">
        <w:trPr>
          <w:jc w:val="center"/>
        </w:trPr>
        <w:tc>
          <w:tcPr>
            <w:tcW w:w="2938" w:type="dxa"/>
            <w:vAlign w:val="center"/>
          </w:tcPr>
          <w:p w14:paraId="12BD217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TrangThaiDonHang</w:t>
            </w:r>
          </w:p>
        </w:tc>
        <w:tc>
          <w:tcPr>
            <w:tcW w:w="2457" w:type="dxa"/>
            <w:vAlign w:val="center"/>
          </w:tcPr>
          <w:p w14:paraId="7CB8828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w:t>
            </w:r>
          </w:p>
        </w:tc>
        <w:tc>
          <w:tcPr>
            <w:tcW w:w="1904" w:type="dxa"/>
            <w:vAlign w:val="center"/>
          </w:tcPr>
          <w:p w14:paraId="4D7461C3" w14:textId="77777777" w:rsidR="00FC4D68" w:rsidRDefault="00FC4D68">
            <w:pPr>
              <w:rPr>
                <w:rFonts w:ascii="Times New Roman" w:hAnsi="Times New Roman" w:cs="Times New Roman"/>
                <w:sz w:val="28"/>
                <w:szCs w:val="28"/>
              </w:rPr>
            </w:pPr>
          </w:p>
        </w:tc>
        <w:tc>
          <w:tcPr>
            <w:tcW w:w="1984" w:type="dxa"/>
            <w:vAlign w:val="center"/>
          </w:tcPr>
          <w:p w14:paraId="04D7654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Trạng thái đơn hàng</w:t>
            </w:r>
          </w:p>
        </w:tc>
      </w:tr>
      <w:tr w:rsidR="00FC4D68" w14:paraId="1C0E98D6" w14:textId="77777777" w:rsidTr="00225B85">
        <w:trPr>
          <w:jc w:val="center"/>
        </w:trPr>
        <w:tc>
          <w:tcPr>
            <w:tcW w:w="2938" w:type="dxa"/>
            <w:vAlign w:val="center"/>
          </w:tcPr>
          <w:p w14:paraId="00BEB30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GhiChu</w:t>
            </w:r>
          </w:p>
        </w:tc>
        <w:tc>
          <w:tcPr>
            <w:tcW w:w="2457" w:type="dxa"/>
            <w:vAlign w:val="center"/>
          </w:tcPr>
          <w:p w14:paraId="2EE5F46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NVARCHAR(500)</w:t>
            </w:r>
          </w:p>
        </w:tc>
        <w:tc>
          <w:tcPr>
            <w:tcW w:w="1904" w:type="dxa"/>
            <w:vAlign w:val="center"/>
          </w:tcPr>
          <w:p w14:paraId="46DDA806" w14:textId="77777777" w:rsidR="00FC4D68" w:rsidRDefault="00FC4D68">
            <w:pPr>
              <w:rPr>
                <w:rFonts w:ascii="Times New Roman" w:hAnsi="Times New Roman" w:cs="Times New Roman"/>
                <w:sz w:val="28"/>
                <w:szCs w:val="28"/>
              </w:rPr>
            </w:pPr>
          </w:p>
        </w:tc>
        <w:tc>
          <w:tcPr>
            <w:tcW w:w="1984" w:type="dxa"/>
            <w:vAlign w:val="center"/>
          </w:tcPr>
          <w:p w14:paraId="4083D1A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Ghi chú</w:t>
            </w:r>
          </w:p>
        </w:tc>
      </w:tr>
    </w:tbl>
    <w:p w14:paraId="55CE18CF" w14:textId="77777777" w:rsidR="00FC4D68" w:rsidRDefault="00000000">
      <w:pPr>
        <w:pStyle w:val="Heading4"/>
        <w:rPr>
          <w:rFonts w:ascii="Times New Roman" w:hAnsi="Times New Roman" w:cs="Times New Roman"/>
        </w:rPr>
      </w:pPr>
      <w:r>
        <w:rPr>
          <w:rFonts w:ascii="Times New Roman" w:hAnsi="Times New Roman" w:cs="Times New Roman"/>
          <w:lang w:val="vi-VN"/>
        </w:rPr>
        <w:t>2.</w:t>
      </w:r>
      <w:r>
        <w:rPr>
          <w:rFonts w:ascii="Times New Roman" w:hAnsi="Times New Roman" w:cs="Times New Roman"/>
        </w:rPr>
        <w:t>3. Bảng Chi tiết đơn hàng (ChiTietDonHang)</w:t>
      </w:r>
    </w:p>
    <w:tbl>
      <w:tblPr>
        <w:tblStyle w:val="TableGrid"/>
        <w:tblW w:w="0" w:type="auto"/>
        <w:jc w:val="center"/>
        <w:tblLook w:val="04A0" w:firstRow="1" w:lastRow="0" w:firstColumn="1" w:lastColumn="0" w:noHBand="0" w:noVBand="1"/>
      </w:tblPr>
      <w:tblGrid>
        <w:gridCol w:w="2364"/>
        <w:gridCol w:w="2442"/>
        <w:gridCol w:w="2237"/>
        <w:gridCol w:w="2240"/>
      </w:tblGrid>
      <w:tr w:rsidR="00FC4D68" w14:paraId="38C7F8DE" w14:textId="77777777">
        <w:trPr>
          <w:jc w:val="center"/>
        </w:trPr>
        <w:tc>
          <w:tcPr>
            <w:tcW w:w="2493" w:type="dxa"/>
          </w:tcPr>
          <w:p w14:paraId="5E9A90BE"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Trường dữ liệu</w:t>
            </w:r>
          </w:p>
        </w:tc>
        <w:tc>
          <w:tcPr>
            <w:tcW w:w="2493" w:type="dxa"/>
          </w:tcPr>
          <w:p w14:paraId="6AAFB72A"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Kiểu dữ liệu</w:t>
            </w:r>
          </w:p>
        </w:tc>
        <w:tc>
          <w:tcPr>
            <w:tcW w:w="2493" w:type="dxa"/>
          </w:tcPr>
          <w:p w14:paraId="7212C6E8"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Khóa</w:t>
            </w:r>
          </w:p>
        </w:tc>
        <w:tc>
          <w:tcPr>
            <w:tcW w:w="2493" w:type="dxa"/>
          </w:tcPr>
          <w:p w14:paraId="5565ADC3"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Ý nghĩa</w:t>
            </w:r>
          </w:p>
        </w:tc>
      </w:tr>
      <w:tr w:rsidR="00FC4D68" w14:paraId="6416EC9F" w14:textId="77777777">
        <w:trPr>
          <w:jc w:val="center"/>
        </w:trPr>
        <w:tc>
          <w:tcPr>
            <w:tcW w:w="2493" w:type="dxa"/>
            <w:vAlign w:val="center"/>
          </w:tcPr>
          <w:p w14:paraId="6AA32D1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MaDonHang</w:t>
            </w:r>
          </w:p>
        </w:tc>
        <w:tc>
          <w:tcPr>
            <w:tcW w:w="2493" w:type="dxa"/>
            <w:vAlign w:val="center"/>
          </w:tcPr>
          <w:p w14:paraId="1106DB4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493" w:type="dxa"/>
            <w:vAlign w:val="center"/>
          </w:tcPr>
          <w:p w14:paraId="4F15E9A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PK, FK</w:t>
            </w:r>
          </w:p>
        </w:tc>
        <w:tc>
          <w:tcPr>
            <w:tcW w:w="2493" w:type="dxa"/>
            <w:vAlign w:val="center"/>
          </w:tcPr>
          <w:p w14:paraId="16B2CAB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Mã đơn hàng</w:t>
            </w:r>
          </w:p>
        </w:tc>
      </w:tr>
      <w:tr w:rsidR="00FC4D68" w14:paraId="2FF65049" w14:textId="77777777">
        <w:trPr>
          <w:jc w:val="center"/>
        </w:trPr>
        <w:tc>
          <w:tcPr>
            <w:tcW w:w="2493" w:type="dxa"/>
            <w:vAlign w:val="center"/>
          </w:tcPr>
          <w:p w14:paraId="5E80876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MaSanPham</w:t>
            </w:r>
          </w:p>
        </w:tc>
        <w:tc>
          <w:tcPr>
            <w:tcW w:w="2493" w:type="dxa"/>
            <w:vAlign w:val="center"/>
          </w:tcPr>
          <w:p w14:paraId="03D8172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493" w:type="dxa"/>
            <w:vAlign w:val="center"/>
          </w:tcPr>
          <w:p w14:paraId="13FCC94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PK, FK</w:t>
            </w:r>
          </w:p>
        </w:tc>
        <w:tc>
          <w:tcPr>
            <w:tcW w:w="2493" w:type="dxa"/>
            <w:vAlign w:val="center"/>
          </w:tcPr>
          <w:p w14:paraId="63C24C4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Mã sản phẩm</w:t>
            </w:r>
          </w:p>
        </w:tc>
      </w:tr>
      <w:tr w:rsidR="00FC4D68" w14:paraId="585B3A15" w14:textId="77777777">
        <w:trPr>
          <w:jc w:val="center"/>
        </w:trPr>
        <w:tc>
          <w:tcPr>
            <w:tcW w:w="2493" w:type="dxa"/>
            <w:vAlign w:val="center"/>
          </w:tcPr>
          <w:p w14:paraId="1772D55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SoLuong</w:t>
            </w:r>
          </w:p>
        </w:tc>
        <w:tc>
          <w:tcPr>
            <w:tcW w:w="2493" w:type="dxa"/>
            <w:vAlign w:val="center"/>
          </w:tcPr>
          <w:p w14:paraId="2B6F35C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493" w:type="dxa"/>
            <w:vAlign w:val="center"/>
          </w:tcPr>
          <w:p w14:paraId="646E346F" w14:textId="77777777" w:rsidR="00FC4D68" w:rsidRDefault="00FC4D68">
            <w:pPr>
              <w:rPr>
                <w:rFonts w:ascii="Times New Roman" w:hAnsi="Times New Roman" w:cs="Times New Roman"/>
                <w:sz w:val="28"/>
                <w:szCs w:val="28"/>
              </w:rPr>
            </w:pPr>
          </w:p>
        </w:tc>
        <w:tc>
          <w:tcPr>
            <w:tcW w:w="2493" w:type="dxa"/>
            <w:vAlign w:val="center"/>
          </w:tcPr>
          <w:p w14:paraId="72DE61C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Số lượng sản phẩm</w:t>
            </w:r>
          </w:p>
        </w:tc>
      </w:tr>
      <w:tr w:rsidR="00FC4D68" w14:paraId="13470FC0" w14:textId="77777777">
        <w:trPr>
          <w:jc w:val="center"/>
        </w:trPr>
        <w:tc>
          <w:tcPr>
            <w:tcW w:w="2493" w:type="dxa"/>
            <w:vAlign w:val="center"/>
          </w:tcPr>
          <w:p w14:paraId="3ED0297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DonGia</w:t>
            </w:r>
          </w:p>
        </w:tc>
        <w:tc>
          <w:tcPr>
            <w:tcW w:w="2493" w:type="dxa"/>
            <w:vAlign w:val="center"/>
          </w:tcPr>
          <w:p w14:paraId="52D2D0E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DECIMAL(15,2)</w:t>
            </w:r>
          </w:p>
        </w:tc>
        <w:tc>
          <w:tcPr>
            <w:tcW w:w="2493" w:type="dxa"/>
            <w:vAlign w:val="center"/>
          </w:tcPr>
          <w:p w14:paraId="7CA4391A" w14:textId="77777777" w:rsidR="00FC4D68" w:rsidRDefault="00FC4D68">
            <w:pPr>
              <w:rPr>
                <w:rFonts w:ascii="Times New Roman" w:hAnsi="Times New Roman" w:cs="Times New Roman"/>
                <w:sz w:val="28"/>
                <w:szCs w:val="28"/>
              </w:rPr>
            </w:pPr>
          </w:p>
        </w:tc>
        <w:tc>
          <w:tcPr>
            <w:tcW w:w="2493" w:type="dxa"/>
            <w:vAlign w:val="center"/>
          </w:tcPr>
          <w:p w14:paraId="432F93D4"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Đơn giá tại thời điểm đặt hàng</w:t>
            </w:r>
          </w:p>
        </w:tc>
      </w:tr>
    </w:tbl>
    <w:p w14:paraId="2833E329" w14:textId="77777777" w:rsidR="00FC4D68" w:rsidRDefault="00000000">
      <w:pPr>
        <w:pStyle w:val="Heading4"/>
        <w:rPr>
          <w:rFonts w:ascii="Times New Roman" w:hAnsi="Times New Roman" w:cs="Times New Roman"/>
        </w:rPr>
      </w:pPr>
      <w:r>
        <w:rPr>
          <w:rFonts w:ascii="Times New Roman" w:hAnsi="Times New Roman" w:cs="Times New Roman"/>
          <w:lang w:val="vi-VN"/>
        </w:rPr>
        <w:t>2.</w:t>
      </w:r>
      <w:r>
        <w:rPr>
          <w:rFonts w:ascii="Times New Roman" w:hAnsi="Times New Roman" w:cs="Times New Roman"/>
        </w:rPr>
        <w:t>4. Bảng người dùng (NguoiDung)</w:t>
      </w:r>
    </w:p>
    <w:tbl>
      <w:tblPr>
        <w:tblStyle w:val="TableGrid"/>
        <w:tblW w:w="0" w:type="auto"/>
        <w:tblLook w:val="04A0" w:firstRow="1" w:lastRow="0" w:firstColumn="1" w:lastColumn="0" w:noHBand="0" w:noVBand="1"/>
      </w:tblPr>
      <w:tblGrid>
        <w:gridCol w:w="2508"/>
        <w:gridCol w:w="2463"/>
        <w:gridCol w:w="2188"/>
        <w:gridCol w:w="2124"/>
      </w:tblGrid>
      <w:tr w:rsidR="00FC4D68" w14:paraId="48017EE4" w14:textId="77777777">
        <w:tc>
          <w:tcPr>
            <w:tcW w:w="2547" w:type="dxa"/>
          </w:tcPr>
          <w:p w14:paraId="699E6E63"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Trường dữ liệu</w:t>
            </w:r>
          </w:p>
        </w:tc>
        <w:tc>
          <w:tcPr>
            <w:tcW w:w="2547" w:type="dxa"/>
          </w:tcPr>
          <w:p w14:paraId="7DFDCBA4"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Kiểu dữ liệu</w:t>
            </w:r>
          </w:p>
        </w:tc>
        <w:tc>
          <w:tcPr>
            <w:tcW w:w="2547" w:type="dxa"/>
          </w:tcPr>
          <w:p w14:paraId="0C7A4034"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Khóa</w:t>
            </w:r>
          </w:p>
        </w:tc>
        <w:tc>
          <w:tcPr>
            <w:tcW w:w="2547" w:type="dxa"/>
          </w:tcPr>
          <w:p w14:paraId="48FDB47A"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Ý nghĩa</w:t>
            </w:r>
          </w:p>
        </w:tc>
      </w:tr>
      <w:tr w:rsidR="00FC4D68" w14:paraId="4F69EB09" w14:textId="77777777">
        <w:tc>
          <w:tcPr>
            <w:tcW w:w="2547" w:type="dxa"/>
          </w:tcPr>
          <w:p w14:paraId="7C6DD11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MaNguoiDung</w:t>
            </w:r>
          </w:p>
        </w:tc>
        <w:tc>
          <w:tcPr>
            <w:tcW w:w="2547" w:type="dxa"/>
          </w:tcPr>
          <w:p w14:paraId="1BFC08A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547" w:type="dxa"/>
          </w:tcPr>
          <w:p w14:paraId="2EE57EB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PK</w:t>
            </w:r>
          </w:p>
        </w:tc>
        <w:tc>
          <w:tcPr>
            <w:tcW w:w="2547" w:type="dxa"/>
          </w:tcPr>
          <w:p w14:paraId="353BBA6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Mã người dùng</w:t>
            </w:r>
          </w:p>
        </w:tc>
      </w:tr>
      <w:tr w:rsidR="00FC4D68" w14:paraId="748542CC" w14:textId="77777777">
        <w:tc>
          <w:tcPr>
            <w:tcW w:w="2547" w:type="dxa"/>
          </w:tcPr>
          <w:p w14:paraId="2D6AA34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TenDangNhap</w:t>
            </w:r>
          </w:p>
        </w:tc>
        <w:tc>
          <w:tcPr>
            <w:tcW w:w="2547" w:type="dxa"/>
          </w:tcPr>
          <w:p w14:paraId="6F06503A"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VARCHAR(50)</w:t>
            </w:r>
          </w:p>
        </w:tc>
        <w:tc>
          <w:tcPr>
            <w:tcW w:w="2547" w:type="dxa"/>
          </w:tcPr>
          <w:p w14:paraId="6040A9D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UNIQUE</w:t>
            </w:r>
          </w:p>
        </w:tc>
        <w:tc>
          <w:tcPr>
            <w:tcW w:w="2547" w:type="dxa"/>
          </w:tcPr>
          <w:p w14:paraId="2BBFB4B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Tên đăng nhập</w:t>
            </w:r>
          </w:p>
        </w:tc>
      </w:tr>
      <w:tr w:rsidR="00FC4D68" w14:paraId="473005BA" w14:textId="77777777">
        <w:tc>
          <w:tcPr>
            <w:tcW w:w="2547" w:type="dxa"/>
          </w:tcPr>
          <w:p w14:paraId="37607649"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MatKhau</w:t>
            </w:r>
          </w:p>
        </w:tc>
        <w:tc>
          <w:tcPr>
            <w:tcW w:w="2547" w:type="dxa"/>
          </w:tcPr>
          <w:p w14:paraId="0AA690D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VARCHAR(255)</w:t>
            </w:r>
          </w:p>
        </w:tc>
        <w:tc>
          <w:tcPr>
            <w:tcW w:w="2547" w:type="dxa"/>
          </w:tcPr>
          <w:p w14:paraId="330F0BB4" w14:textId="77777777" w:rsidR="00FC4D68" w:rsidRDefault="00FC4D68">
            <w:pPr>
              <w:rPr>
                <w:rFonts w:ascii="Times New Roman" w:hAnsi="Times New Roman" w:cs="Times New Roman"/>
                <w:sz w:val="28"/>
                <w:szCs w:val="28"/>
              </w:rPr>
            </w:pPr>
          </w:p>
        </w:tc>
        <w:tc>
          <w:tcPr>
            <w:tcW w:w="2547" w:type="dxa"/>
          </w:tcPr>
          <w:p w14:paraId="6340C77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Mật khẩu</w:t>
            </w:r>
          </w:p>
        </w:tc>
      </w:tr>
      <w:tr w:rsidR="00FC4D68" w14:paraId="08F269EB" w14:textId="77777777">
        <w:tc>
          <w:tcPr>
            <w:tcW w:w="2547" w:type="dxa"/>
          </w:tcPr>
          <w:p w14:paraId="18589BF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lastRenderedPageBreak/>
              <w:t>Email</w:t>
            </w:r>
          </w:p>
        </w:tc>
        <w:tc>
          <w:tcPr>
            <w:tcW w:w="2547" w:type="dxa"/>
          </w:tcPr>
          <w:p w14:paraId="1A63518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VARCHAR(150)</w:t>
            </w:r>
          </w:p>
        </w:tc>
        <w:tc>
          <w:tcPr>
            <w:tcW w:w="2547" w:type="dxa"/>
          </w:tcPr>
          <w:p w14:paraId="6F3C88BA"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UNIQUE</w:t>
            </w:r>
          </w:p>
        </w:tc>
        <w:tc>
          <w:tcPr>
            <w:tcW w:w="2547" w:type="dxa"/>
          </w:tcPr>
          <w:p w14:paraId="0056471A"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Email</w:t>
            </w:r>
          </w:p>
        </w:tc>
      </w:tr>
      <w:tr w:rsidR="00FC4D68" w14:paraId="1CF8E434" w14:textId="77777777">
        <w:tc>
          <w:tcPr>
            <w:tcW w:w="2547" w:type="dxa"/>
          </w:tcPr>
          <w:p w14:paraId="56D61C0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VaiTro</w:t>
            </w:r>
          </w:p>
        </w:tc>
        <w:tc>
          <w:tcPr>
            <w:tcW w:w="2547" w:type="dxa"/>
          </w:tcPr>
          <w:p w14:paraId="6EFF62C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NVARCHAR(30)</w:t>
            </w:r>
          </w:p>
        </w:tc>
        <w:tc>
          <w:tcPr>
            <w:tcW w:w="2547" w:type="dxa"/>
          </w:tcPr>
          <w:p w14:paraId="567E2A96" w14:textId="77777777" w:rsidR="00FC4D68" w:rsidRDefault="00FC4D68">
            <w:pPr>
              <w:rPr>
                <w:rFonts w:ascii="Times New Roman" w:hAnsi="Times New Roman" w:cs="Times New Roman"/>
                <w:sz w:val="28"/>
                <w:szCs w:val="28"/>
              </w:rPr>
            </w:pPr>
          </w:p>
        </w:tc>
        <w:tc>
          <w:tcPr>
            <w:tcW w:w="2547" w:type="dxa"/>
          </w:tcPr>
          <w:p w14:paraId="4134ADB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Vai trò: Admin, Nhân viên, Khách hàng</w:t>
            </w:r>
          </w:p>
        </w:tc>
      </w:tr>
      <w:tr w:rsidR="00FC4D68" w14:paraId="1B8DF6BD" w14:textId="77777777">
        <w:tc>
          <w:tcPr>
            <w:tcW w:w="2547" w:type="dxa"/>
          </w:tcPr>
          <w:p w14:paraId="1357648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TrangThai</w:t>
            </w:r>
          </w:p>
        </w:tc>
        <w:tc>
          <w:tcPr>
            <w:tcW w:w="2547" w:type="dxa"/>
          </w:tcPr>
          <w:p w14:paraId="1AB7528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BIT</w:t>
            </w:r>
          </w:p>
        </w:tc>
        <w:tc>
          <w:tcPr>
            <w:tcW w:w="2547" w:type="dxa"/>
          </w:tcPr>
          <w:p w14:paraId="05E5B839" w14:textId="77777777" w:rsidR="00FC4D68" w:rsidRDefault="00FC4D68">
            <w:pPr>
              <w:rPr>
                <w:rFonts w:ascii="Times New Roman" w:hAnsi="Times New Roman" w:cs="Times New Roman"/>
                <w:sz w:val="28"/>
                <w:szCs w:val="28"/>
              </w:rPr>
            </w:pPr>
          </w:p>
        </w:tc>
        <w:tc>
          <w:tcPr>
            <w:tcW w:w="2547" w:type="dxa"/>
          </w:tcPr>
          <w:p w14:paraId="58D9188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Trạng thái tài khoản</w:t>
            </w:r>
          </w:p>
        </w:tc>
      </w:tr>
      <w:tr w:rsidR="00FC4D68" w14:paraId="1CFAA7A0" w14:textId="77777777">
        <w:tc>
          <w:tcPr>
            <w:tcW w:w="2547" w:type="dxa"/>
          </w:tcPr>
          <w:p w14:paraId="303F7D6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NgayTao</w:t>
            </w:r>
          </w:p>
        </w:tc>
        <w:tc>
          <w:tcPr>
            <w:tcW w:w="2547" w:type="dxa"/>
          </w:tcPr>
          <w:p w14:paraId="0EBA18C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DATETIME2</w:t>
            </w:r>
          </w:p>
        </w:tc>
        <w:tc>
          <w:tcPr>
            <w:tcW w:w="2547" w:type="dxa"/>
          </w:tcPr>
          <w:p w14:paraId="14566883" w14:textId="77777777" w:rsidR="00FC4D68" w:rsidRDefault="00FC4D68">
            <w:pPr>
              <w:rPr>
                <w:rFonts w:ascii="Times New Roman" w:hAnsi="Times New Roman" w:cs="Times New Roman"/>
                <w:sz w:val="28"/>
                <w:szCs w:val="28"/>
              </w:rPr>
            </w:pPr>
          </w:p>
        </w:tc>
        <w:tc>
          <w:tcPr>
            <w:tcW w:w="2547" w:type="dxa"/>
          </w:tcPr>
          <w:p w14:paraId="51F41C9E"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Ngày tạo tài khoản</w:t>
            </w:r>
          </w:p>
        </w:tc>
      </w:tr>
      <w:tr w:rsidR="00FC4D68" w14:paraId="47A02DFB" w14:textId="77777777">
        <w:tc>
          <w:tcPr>
            <w:tcW w:w="2547" w:type="dxa"/>
          </w:tcPr>
          <w:p w14:paraId="56FD70E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NgayCapNhat</w:t>
            </w:r>
          </w:p>
        </w:tc>
        <w:tc>
          <w:tcPr>
            <w:tcW w:w="2547" w:type="dxa"/>
          </w:tcPr>
          <w:p w14:paraId="53E033B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DATETIME2</w:t>
            </w:r>
          </w:p>
        </w:tc>
        <w:tc>
          <w:tcPr>
            <w:tcW w:w="2547" w:type="dxa"/>
          </w:tcPr>
          <w:p w14:paraId="5B2CD45D" w14:textId="77777777" w:rsidR="00FC4D68" w:rsidRDefault="00FC4D68">
            <w:pPr>
              <w:rPr>
                <w:rFonts w:ascii="Times New Roman" w:hAnsi="Times New Roman" w:cs="Times New Roman"/>
                <w:sz w:val="28"/>
                <w:szCs w:val="28"/>
              </w:rPr>
            </w:pPr>
          </w:p>
        </w:tc>
        <w:tc>
          <w:tcPr>
            <w:tcW w:w="2547" w:type="dxa"/>
          </w:tcPr>
          <w:p w14:paraId="61DBC84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Ngày cập nhật tài khoản</w:t>
            </w:r>
          </w:p>
        </w:tc>
      </w:tr>
      <w:tr w:rsidR="00FC4D68" w14:paraId="02BAD1E8" w14:textId="77777777">
        <w:tc>
          <w:tcPr>
            <w:tcW w:w="2547" w:type="dxa"/>
          </w:tcPr>
          <w:p w14:paraId="6710C14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LanDangNhapCuoi</w:t>
            </w:r>
          </w:p>
        </w:tc>
        <w:tc>
          <w:tcPr>
            <w:tcW w:w="2547" w:type="dxa"/>
          </w:tcPr>
          <w:p w14:paraId="08D3015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DATETIME2</w:t>
            </w:r>
          </w:p>
        </w:tc>
        <w:tc>
          <w:tcPr>
            <w:tcW w:w="2547" w:type="dxa"/>
          </w:tcPr>
          <w:p w14:paraId="21E6D320" w14:textId="77777777" w:rsidR="00FC4D68" w:rsidRDefault="00FC4D68">
            <w:pPr>
              <w:rPr>
                <w:rFonts w:ascii="Times New Roman" w:hAnsi="Times New Roman" w:cs="Times New Roman"/>
                <w:sz w:val="28"/>
                <w:szCs w:val="28"/>
              </w:rPr>
            </w:pPr>
          </w:p>
        </w:tc>
        <w:tc>
          <w:tcPr>
            <w:tcW w:w="2547" w:type="dxa"/>
          </w:tcPr>
          <w:p w14:paraId="2F3E43C6"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Thời gian đăng nhập gần nhất</w:t>
            </w:r>
          </w:p>
        </w:tc>
      </w:tr>
    </w:tbl>
    <w:p w14:paraId="541375FD" w14:textId="77777777" w:rsidR="00FC4D68" w:rsidRDefault="00FC4D68">
      <w:pPr>
        <w:rPr>
          <w:rFonts w:ascii="Times New Roman" w:hAnsi="Times New Roman" w:cs="Times New Roman"/>
          <w:sz w:val="28"/>
          <w:szCs w:val="28"/>
        </w:rPr>
      </w:pPr>
    </w:p>
    <w:p w14:paraId="09A25A69" w14:textId="77777777" w:rsidR="00FC4D68" w:rsidRDefault="00000000">
      <w:pPr>
        <w:pStyle w:val="Heading4"/>
        <w:rPr>
          <w:rFonts w:ascii="Times New Roman" w:hAnsi="Times New Roman" w:cs="Times New Roman"/>
        </w:rPr>
      </w:pPr>
      <w:r>
        <w:rPr>
          <w:rFonts w:ascii="Times New Roman" w:hAnsi="Times New Roman" w:cs="Times New Roman"/>
          <w:lang w:val="vi-VN"/>
        </w:rPr>
        <w:t>2.</w:t>
      </w:r>
      <w:r>
        <w:rPr>
          <w:rFonts w:ascii="Times New Roman" w:hAnsi="Times New Roman" w:cs="Times New Roman"/>
        </w:rPr>
        <w:t>5. Bảng khách hàng (KhachHang)</w:t>
      </w:r>
    </w:p>
    <w:tbl>
      <w:tblPr>
        <w:tblStyle w:val="TableGrid"/>
        <w:tblW w:w="0" w:type="auto"/>
        <w:tblLook w:val="04A0" w:firstRow="1" w:lastRow="0" w:firstColumn="1" w:lastColumn="0" w:noHBand="0" w:noVBand="1"/>
      </w:tblPr>
      <w:tblGrid>
        <w:gridCol w:w="2391"/>
        <w:gridCol w:w="2508"/>
        <w:gridCol w:w="2229"/>
        <w:gridCol w:w="2155"/>
      </w:tblGrid>
      <w:tr w:rsidR="00FC4D68" w14:paraId="1BE66913" w14:textId="77777777" w:rsidTr="00DB4EB7">
        <w:tc>
          <w:tcPr>
            <w:tcW w:w="2391" w:type="dxa"/>
          </w:tcPr>
          <w:p w14:paraId="34731D0D"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Trường dữ liệu</w:t>
            </w:r>
          </w:p>
        </w:tc>
        <w:tc>
          <w:tcPr>
            <w:tcW w:w="2508" w:type="dxa"/>
          </w:tcPr>
          <w:p w14:paraId="3F2E4A53"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Kiểu dữ liệu</w:t>
            </w:r>
          </w:p>
        </w:tc>
        <w:tc>
          <w:tcPr>
            <w:tcW w:w="2229" w:type="dxa"/>
          </w:tcPr>
          <w:p w14:paraId="6DE61A61"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Khóa</w:t>
            </w:r>
          </w:p>
        </w:tc>
        <w:tc>
          <w:tcPr>
            <w:tcW w:w="2155" w:type="dxa"/>
          </w:tcPr>
          <w:p w14:paraId="2F8EFF57" w14:textId="77777777" w:rsidR="00FC4D68" w:rsidRDefault="00000000">
            <w:pPr>
              <w:rPr>
                <w:rFonts w:ascii="Times New Roman" w:hAnsi="Times New Roman" w:cs="Times New Roman"/>
                <w:sz w:val="28"/>
                <w:szCs w:val="28"/>
              </w:rPr>
            </w:pPr>
            <w:r>
              <w:rPr>
                <w:rFonts w:ascii="Times New Roman" w:hAnsi="Times New Roman" w:cs="Times New Roman"/>
                <w:b/>
                <w:sz w:val="28"/>
                <w:szCs w:val="28"/>
              </w:rPr>
              <w:t>Ý nghĩa</w:t>
            </w:r>
          </w:p>
        </w:tc>
      </w:tr>
      <w:tr w:rsidR="00FC4D68" w14:paraId="61AE1B1C" w14:textId="77777777" w:rsidTr="00DB4EB7">
        <w:tc>
          <w:tcPr>
            <w:tcW w:w="2391" w:type="dxa"/>
          </w:tcPr>
          <w:p w14:paraId="7159C7C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MaKhachHang</w:t>
            </w:r>
          </w:p>
        </w:tc>
        <w:tc>
          <w:tcPr>
            <w:tcW w:w="2508" w:type="dxa"/>
          </w:tcPr>
          <w:p w14:paraId="1C52213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229" w:type="dxa"/>
          </w:tcPr>
          <w:p w14:paraId="15D21C6C"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PK</w:t>
            </w:r>
          </w:p>
        </w:tc>
        <w:tc>
          <w:tcPr>
            <w:tcW w:w="2155" w:type="dxa"/>
          </w:tcPr>
          <w:p w14:paraId="389906FE" w14:textId="16C8C45F" w:rsidR="00FC4D68" w:rsidRDefault="00000000">
            <w:pPr>
              <w:rPr>
                <w:rFonts w:ascii="Times New Roman" w:hAnsi="Times New Roman" w:cs="Times New Roman"/>
                <w:sz w:val="28"/>
                <w:szCs w:val="28"/>
              </w:rPr>
            </w:pPr>
            <w:r>
              <w:rPr>
                <w:rFonts w:ascii="Times New Roman" w:hAnsi="Times New Roman" w:cs="Times New Roman"/>
                <w:sz w:val="28"/>
                <w:szCs w:val="28"/>
              </w:rPr>
              <w:t xml:space="preserve">Mã </w:t>
            </w:r>
            <w:r w:rsidR="00DB4EB7">
              <w:rPr>
                <w:rFonts w:ascii="Times New Roman" w:hAnsi="Times New Roman" w:cs="Times New Roman"/>
                <w:sz w:val="28"/>
                <w:szCs w:val="28"/>
              </w:rPr>
              <w:t>khá</w:t>
            </w:r>
            <w:r>
              <w:rPr>
                <w:rFonts w:ascii="Times New Roman" w:hAnsi="Times New Roman" w:cs="Times New Roman"/>
                <w:sz w:val="28"/>
                <w:szCs w:val="28"/>
              </w:rPr>
              <w:t>ch hàng</w:t>
            </w:r>
          </w:p>
        </w:tc>
      </w:tr>
      <w:tr w:rsidR="00FC4D68" w14:paraId="24347201" w14:textId="77777777" w:rsidTr="00DB4EB7">
        <w:tc>
          <w:tcPr>
            <w:tcW w:w="2391" w:type="dxa"/>
          </w:tcPr>
          <w:p w14:paraId="6F52DD08"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HoTen</w:t>
            </w:r>
          </w:p>
        </w:tc>
        <w:tc>
          <w:tcPr>
            <w:tcW w:w="2508" w:type="dxa"/>
          </w:tcPr>
          <w:p w14:paraId="58F6704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NVARCHAR(150)</w:t>
            </w:r>
          </w:p>
        </w:tc>
        <w:tc>
          <w:tcPr>
            <w:tcW w:w="2229" w:type="dxa"/>
          </w:tcPr>
          <w:p w14:paraId="013DE45B" w14:textId="77777777" w:rsidR="00FC4D68" w:rsidRDefault="00FC4D68">
            <w:pPr>
              <w:rPr>
                <w:rFonts w:ascii="Times New Roman" w:hAnsi="Times New Roman" w:cs="Times New Roman"/>
                <w:sz w:val="28"/>
                <w:szCs w:val="28"/>
              </w:rPr>
            </w:pPr>
          </w:p>
        </w:tc>
        <w:tc>
          <w:tcPr>
            <w:tcW w:w="2155" w:type="dxa"/>
          </w:tcPr>
          <w:p w14:paraId="3E6E3001" w14:textId="6C66A434" w:rsidR="00FC4D68" w:rsidRPr="00DB4EB7" w:rsidRDefault="00000000">
            <w:pPr>
              <w:rPr>
                <w:rFonts w:ascii="Times New Roman" w:hAnsi="Times New Roman" w:cs="Times New Roman"/>
                <w:sz w:val="28"/>
                <w:szCs w:val="28"/>
                <w:lang w:val="vi-VN"/>
              </w:rPr>
            </w:pPr>
            <w:r>
              <w:rPr>
                <w:rFonts w:ascii="Times New Roman" w:hAnsi="Times New Roman" w:cs="Times New Roman"/>
                <w:sz w:val="28"/>
                <w:szCs w:val="28"/>
              </w:rPr>
              <w:t>Họ và tên</w:t>
            </w:r>
            <w:r w:rsidR="00DB4EB7">
              <w:rPr>
                <w:rFonts w:ascii="Times New Roman" w:hAnsi="Times New Roman" w:cs="Times New Roman"/>
                <w:sz w:val="28"/>
                <w:szCs w:val="28"/>
                <w:lang w:val="vi-VN"/>
              </w:rPr>
              <w:t xml:space="preserve"> người dùng</w:t>
            </w:r>
          </w:p>
        </w:tc>
      </w:tr>
      <w:tr w:rsidR="00FC4D68" w14:paraId="1B5D025C" w14:textId="77777777" w:rsidTr="00DB4EB7">
        <w:tc>
          <w:tcPr>
            <w:tcW w:w="2391" w:type="dxa"/>
          </w:tcPr>
          <w:p w14:paraId="0B0654E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MaNguoiDung</w:t>
            </w:r>
          </w:p>
        </w:tc>
        <w:tc>
          <w:tcPr>
            <w:tcW w:w="2508" w:type="dxa"/>
          </w:tcPr>
          <w:p w14:paraId="0CF4C34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INT</w:t>
            </w:r>
          </w:p>
        </w:tc>
        <w:tc>
          <w:tcPr>
            <w:tcW w:w="2229" w:type="dxa"/>
          </w:tcPr>
          <w:p w14:paraId="24F4DAC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FK, UNIQUE</w:t>
            </w:r>
          </w:p>
        </w:tc>
        <w:tc>
          <w:tcPr>
            <w:tcW w:w="2155" w:type="dxa"/>
          </w:tcPr>
          <w:p w14:paraId="6078F507"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Mã tài khoản người dùng</w:t>
            </w:r>
          </w:p>
        </w:tc>
      </w:tr>
      <w:tr w:rsidR="00FC4D68" w14:paraId="630710FB" w14:textId="77777777" w:rsidTr="00DB4EB7">
        <w:tc>
          <w:tcPr>
            <w:tcW w:w="2391" w:type="dxa"/>
          </w:tcPr>
          <w:p w14:paraId="36FD789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SoDienThoai</w:t>
            </w:r>
          </w:p>
        </w:tc>
        <w:tc>
          <w:tcPr>
            <w:tcW w:w="2508" w:type="dxa"/>
          </w:tcPr>
          <w:p w14:paraId="3507528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VARCHAR(20)</w:t>
            </w:r>
          </w:p>
        </w:tc>
        <w:tc>
          <w:tcPr>
            <w:tcW w:w="2229" w:type="dxa"/>
          </w:tcPr>
          <w:p w14:paraId="74F4F40E"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UNIQUE</w:t>
            </w:r>
          </w:p>
        </w:tc>
        <w:tc>
          <w:tcPr>
            <w:tcW w:w="2155" w:type="dxa"/>
          </w:tcPr>
          <w:p w14:paraId="7443AB14"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Số điện thoại</w:t>
            </w:r>
          </w:p>
        </w:tc>
      </w:tr>
      <w:tr w:rsidR="00FC4D68" w14:paraId="119D1650" w14:textId="77777777" w:rsidTr="00DB4EB7">
        <w:tc>
          <w:tcPr>
            <w:tcW w:w="2391" w:type="dxa"/>
          </w:tcPr>
          <w:p w14:paraId="21234A9F"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GioiTinh</w:t>
            </w:r>
          </w:p>
        </w:tc>
        <w:tc>
          <w:tcPr>
            <w:tcW w:w="2508" w:type="dxa"/>
          </w:tcPr>
          <w:p w14:paraId="61F27CA4"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NVARCHAR(20)</w:t>
            </w:r>
          </w:p>
        </w:tc>
        <w:tc>
          <w:tcPr>
            <w:tcW w:w="2229" w:type="dxa"/>
          </w:tcPr>
          <w:p w14:paraId="2EA49957" w14:textId="77777777" w:rsidR="00FC4D68" w:rsidRDefault="00FC4D68">
            <w:pPr>
              <w:rPr>
                <w:rFonts w:ascii="Times New Roman" w:hAnsi="Times New Roman" w:cs="Times New Roman"/>
                <w:sz w:val="28"/>
                <w:szCs w:val="28"/>
              </w:rPr>
            </w:pPr>
          </w:p>
        </w:tc>
        <w:tc>
          <w:tcPr>
            <w:tcW w:w="2155" w:type="dxa"/>
          </w:tcPr>
          <w:p w14:paraId="7B9B5872"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Giới tính</w:t>
            </w:r>
          </w:p>
        </w:tc>
      </w:tr>
      <w:tr w:rsidR="00FC4D68" w14:paraId="361CC0CC" w14:textId="77777777" w:rsidTr="00DB4EB7">
        <w:tc>
          <w:tcPr>
            <w:tcW w:w="2391" w:type="dxa"/>
          </w:tcPr>
          <w:p w14:paraId="526DA92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NgaySinh</w:t>
            </w:r>
          </w:p>
        </w:tc>
        <w:tc>
          <w:tcPr>
            <w:tcW w:w="2508" w:type="dxa"/>
          </w:tcPr>
          <w:p w14:paraId="53FEBF1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DATE</w:t>
            </w:r>
          </w:p>
        </w:tc>
        <w:tc>
          <w:tcPr>
            <w:tcW w:w="2229" w:type="dxa"/>
          </w:tcPr>
          <w:p w14:paraId="6EF6B118" w14:textId="77777777" w:rsidR="00FC4D68" w:rsidRDefault="00FC4D68">
            <w:pPr>
              <w:rPr>
                <w:rFonts w:ascii="Times New Roman" w:hAnsi="Times New Roman" w:cs="Times New Roman"/>
                <w:sz w:val="28"/>
                <w:szCs w:val="28"/>
              </w:rPr>
            </w:pPr>
          </w:p>
        </w:tc>
        <w:tc>
          <w:tcPr>
            <w:tcW w:w="2155" w:type="dxa"/>
          </w:tcPr>
          <w:p w14:paraId="08F4E5B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Ngày sinh</w:t>
            </w:r>
          </w:p>
        </w:tc>
      </w:tr>
      <w:tr w:rsidR="00FC4D68" w14:paraId="18EAFBD5" w14:textId="77777777" w:rsidTr="00DB4EB7">
        <w:tc>
          <w:tcPr>
            <w:tcW w:w="2391" w:type="dxa"/>
          </w:tcPr>
          <w:p w14:paraId="081D118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DiaChi</w:t>
            </w:r>
          </w:p>
        </w:tc>
        <w:tc>
          <w:tcPr>
            <w:tcW w:w="2508" w:type="dxa"/>
          </w:tcPr>
          <w:p w14:paraId="5E35289A"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NVARCHAR(500)</w:t>
            </w:r>
          </w:p>
        </w:tc>
        <w:tc>
          <w:tcPr>
            <w:tcW w:w="2229" w:type="dxa"/>
          </w:tcPr>
          <w:p w14:paraId="38637243" w14:textId="77777777" w:rsidR="00FC4D68" w:rsidRDefault="00FC4D68">
            <w:pPr>
              <w:rPr>
                <w:rFonts w:ascii="Times New Roman" w:hAnsi="Times New Roman" w:cs="Times New Roman"/>
                <w:sz w:val="28"/>
                <w:szCs w:val="28"/>
              </w:rPr>
            </w:pPr>
          </w:p>
        </w:tc>
        <w:tc>
          <w:tcPr>
            <w:tcW w:w="2155" w:type="dxa"/>
          </w:tcPr>
          <w:p w14:paraId="5A2357C5"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Địa chỉ</w:t>
            </w:r>
          </w:p>
        </w:tc>
      </w:tr>
      <w:tr w:rsidR="00FC4D68" w14:paraId="7913FE60" w14:textId="77777777" w:rsidTr="00DB4EB7">
        <w:tc>
          <w:tcPr>
            <w:tcW w:w="2391" w:type="dxa"/>
          </w:tcPr>
          <w:p w14:paraId="09CBD700"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AnhDaiDien</w:t>
            </w:r>
          </w:p>
        </w:tc>
        <w:tc>
          <w:tcPr>
            <w:tcW w:w="2508" w:type="dxa"/>
          </w:tcPr>
          <w:p w14:paraId="6C03CC73"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NVARCHAR(500)</w:t>
            </w:r>
          </w:p>
        </w:tc>
        <w:tc>
          <w:tcPr>
            <w:tcW w:w="2229" w:type="dxa"/>
          </w:tcPr>
          <w:p w14:paraId="68C7537B" w14:textId="77777777" w:rsidR="00FC4D68" w:rsidRDefault="00FC4D68">
            <w:pPr>
              <w:rPr>
                <w:rFonts w:ascii="Times New Roman" w:hAnsi="Times New Roman" w:cs="Times New Roman"/>
                <w:sz w:val="28"/>
                <w:szCs w:val="28"/>
              </w:rPr>
            </w:pPr>
          </w:p>
        </w:tc>
        <w:tc>
          <w:tcPr>
            <w:tcW w:w="2155" w:type="dxa"/>
          </w:tcPr>
          <w:p w14:paraId="41DA91B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Đường dẫn hình ảnh đại diện</w:t>
            </w:r>
          </w:p>
        </w:tc>
      </w:tr>
      <w:tr w:rsidR="00FC4D68" w14:paraId="0DA562F8" w14:textId="77777777" w:rsidTr="00DB4EB7">
        <w:tc>
          <w:tcPr>
            <w:tcW w:w="2391" w:type="dxa"/>
          </w:tcPr>
          <w:p w14:paraId="0F12A93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TrangThai</w:t>
            </w:r>
          </w:p>
        </w:tc>
        <w:tc>
          <w:tcPr>
            <w:tcW w:w="2508" w:type="dxa"/>
          </w:tcPr>
          <w:p w14:paraId="59F2F5C1"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BIT</w:t>
            </w:r>
          </w:p>
        </w:tc>
        <w:tc>
          <w:tcPr>
            <w:tcW w:w="2229" w:type="dxa"/>
          </w:tcPr>
          <w:p w14:paraId="58CAC53A" w14:textId="77777777" w:rsidR="00FC4D68" w:rsidRDefault="00FC4D68">
            <w:pPr>
              <w:rPr>
                <w:rFonts w:ascii="Times New Roman" w:hAnsi="Times New Roman" w:cs="Times New Roman"/>
                <w:sz w:val="28"/>
                <w:szCs w:val="28"/>
              </w:rPr>
            </w:pPr>
          </w:p>
        </w:tc>
        <w:tc>
          <w:tcPr>
            <w:tcW w:w="2155" w:type="dxa"/>
          </w:tcPr>
          <w:p w14:paraId="75FD3349"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Trạng thái khách hàng</w:t>
            </w:r>
          </w:p>
        </w:tc>
      </w:tr>
      <w:tr w:rsidR="00FC4D68" w14:paraId="12D0F0EE" w14:textId="77777777" w:rsidTr="00DB4EB7">
        <w:tc>
          <w:tcPr>
            <w:tcW w:w="2391" w:type="dxa"/>
          </w:tcPr>
          <w:p w14:paraId="1CD289DB"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NgayDangKy</w:t>
            </w:r>
          </w:p>
        </w:tc>
        <w:tc>
          <w:tcPr>
            <w:tcW w:w="2508" w:type="dxa"/>
          </w:tcPr>
          <w:p w14:paraId="53FF4E28"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DATETIME2</w:t>
            </w:r>
          </w:p>
        </w:tc>
        <w:tc>
          <w:tcPr>
            <w:tcW w:w="2229" w:type="dxa"/>
          </w:tcPr>
          <w:p w14:paraId="046625D5" w14:textId="77777777" w:rsidR="00FC4D68" w:rsidRDefault="00FC4D68">
            <w:pPr>
              <w:rPr>
                <w:rFonts w:ascii="Times New Roman" w:hAnsi="Times New Roman" w:cs="Times New Roman"/>
                <w:sz w:val="28"/>
                <w:szCs w:val="28"/>
              </w:rPr>
            </w:pPr>
          </w:p>
        </w:tc>
        <w:tc>
          <w:tcPr>
            <w:tcW w:w="2155" w:type="dxa"/>
          </w:tcPr>
          <w:p w14:paraId="5DC612ED" w14:textId="77777777" w:rsidR="00FC4D68" w:rsidRDefault="00000000">
            <w:pPr>
              <w:rPr>
                <w:rFonts w:ascii="Times New Roman" w:hAnsi="Times New Roman" w:cs="Times New Roman"/>
                <w:sz w:val="28"/>
                <w:szCs w:val="28"/>
              </w:rPr>
            </w:pPr>
            <w:r>
              <w:rPr>
                <w:rFonts w:ascii="Times New Roman" w:hAnsi="Times New Roman" w:cs="Times New Roman"/>
                <w:sz w:val="28"/>
                <w:szCs w:val="28"/>
              </w:rPr>
              <w:t>Ngày đăng ký</w:t>
            </w:r>
          </w:p>
        </w:tc>
      </w:tr>
    </w:tbl>
    <w:p w14:paraId="74B7A456" w14:textId="77777777" w:rsidR="00FC4D68" w:rsidRDefault="00FC4D68">
      <w:pPr>
        <w:rPr>
          <w:rFonts w:ascii="Times New Roman" w:hAnsi="Times New Roman" w:cs="Times New Roman"/>
          <w:sz w:val="28"/>
          <w:szCs w:val="28"/>
        </w:rPr>
      </w:pPr>
    </w:p>
    <w:p w14:paraId="44287B31" w14:textId="77777777" w:rsidR="00FC4D68" w:rsidRDefault="00FC4D68">
      <w:pPr>
        <w:rPr>
          <w:rFonts w:ascii="Times New Roman" w:hAnsi="Times New Roman" w:cs="Times New Roman"/>
          <w:sz w:val="28"/>
          <w:szCs w:val="28"/>
          <w:lang w:val="vi-VN"/>
        </w:rPr>
      </w:pPr>
    </w:p>
    <w:p w14:paraId="600ADBB1" w14:textId="77777777" w:rsidR="00FC4D68" w:rsidRDefault="00FC4D68">
      <w:pPr>
        <w:rPr>
          <w:rFonts w:ascii="Times New Roman" w:hAnsi="Times New Roman" w:cs="Times New Roman"/>
          <w:sz w:val="28"/>
          <w:szCs w:val="28"/>
          <w:lang w:val="vi-VN"/>
        </w:rPr>
      </w:pPr>
    </w:p>
    <w:p w14:paraId="1B9B0DCA" w14:textId="77777777" w:rsidR="00FC4D68" w:rsidRDefault="00FC4D68">
      <w:pPr>
        <w:rPr>
          <w:rFonts w:ascii="Times New Roman" w:hAnsi="Times New Roman" w:cs="Times New Roman"/>
          <w:sz w:val="28"/>
          <w:szCs w:val="28"/>
          <w:lang w:val="vi-VN"/>
        </w:rPr>
      </w:pPr>
    </w:p>
    <w:p w14:paraId="266CB4DC" w14:textId="77777777" w:rsidR="00FC4D68" w:rsidRDefault="00FC4D68">
      <w:pPr>
        <w:rPr>
          <w:rFonts w:ascii="Times New Roman" w:hAnsi="Times New Roman" w:cs="Times New Roman"/>
          <w:sz w:val="28"/>
          <w:szCs w:val="28"/>
          <w:lang w:val="vi-VN"/>
        </w:rPr>
      </w:pPr>
    </w:p>
    <w:p w14:paraId="3363116C" w14:textId="77777777" w:rsidR="00FC4D68" w:rsidRDefault="00000000">
      <w:pPr>
        <w:pStyle w:val="Heading4"/>
        <w:rPr>
          <w:rFonts w:ascii="Times New Roman" w:hAnsi="Times New Roman" w:cs="Times New Roman"/>
          <w:lang w:val="vi-VN"/>
        </w:rPr>
      </w:pPr>
      <w:r>
        <w:rPr>
          <w:rFonts w:ascii="Times New Roman" w:hAnsi="Times New Roman" w:cs="Times New Roman"/>
          <w:lang w:val="vi-VN"/>
        </w:rPr>
        <w:lastRenderedPageBreak/>
        <w:t xml:space="preserve">2.6. Sơ đồ quan hệ </w:t>
      </w:r>
    </w:p>
    <w:p w14:paraId="7AA02A3B" w14:textId="45664489" w:rsidR="00FC4D68" w:rsidRDefault="00E86ACD" w:rsidP="00E86ACD">
      <w:pPr>
        <w:jc w:val="center"/>
        <w:rPr>
          <w:rFonts w:ascii="Times New Roman" w:hAnsi="Times New Roman" w:cs="Times New Roman"/>
          <w:sz w:val="28"/>
          <w:szCs w:val="28"/>
          <w:lang w:val="vi-VN"/>
        </w:rPr>
      </w:pPr>
      <w:r w:rsidRPr="00E86ACD">
        <w:rPr>
          <w:rFonts w:ascii="Times New Roman" w:hAnsi="Times New Roman" w:cs="Times New Roman"/>
          <w:sz w:val="28"/>
          <w:szCs w:val="28"/>
          <w:lang w:val="vi-VN"/>
        </w:rPr>
        <w:drawing>
          <wp:inline distT="0" distB="0" distL="0" distR="0" wp14:anchorId="7F6008F1" wp14:editId="22440934">
            <wp:extent cx="5582429" cy="7935432"/>
            <wp:effectExtent l="0" t="0" r="0" b="8890"/>
            <wp:docPr id="933169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69906" name=""/>
                    <pic:cNvPicPr/>
                  </pic:nvPicPr>
                  <pic:blipFill>
                    <a:blip r:embed="rId5"/>
                    <a:stretch>
                      <a:fillRect/>
                    </a:stretch>
                  </pic:blipFill>
                  <pic:spPr>
                    <a:xfrm>
                      <a:off x="0" y="0"/>
                      <a:ext cx="5582429" cy="7935432"/>
                    </a:xfrm>
                    <a:prstGeom prst="rect">
                      <a:avLst/>
                    </a:prstGeom>
                  </pic:spPr>
                </pic:pic>
              </a:graphicData>
            </a:graphic>
          </wp:inline>
        </w:drawing>
      </w:r>
    </w:p>
    <w:p w14:paraId="6D811D01" w14:textId="599D6F33" w:rsidR="00FC4D68" w:rsidRDefault="00FC4D68">
      <w:pPr>
        <w:rPr>
          <w:rFonts w:ascii="Cambria" w:eastAsia="Cambria" w:hAnsi="Cambria" w:cs="Cambria"/>
          <w:color w:val="000000"/>
          <w:sz w:val="22"/>
          <w:szCs w:val="22"/>
        </w:rPr>
      </w:pPr>
    </w:p>
    <w:p w14:paraId="0D42AE12" w14:textId="482408AA" w:rsidR="00FC4D68" w:rsidRPr="00225B85" w:rsidRDefault="00000000">
      <w:pPr>
        <w:pStyle w:val="NormalWeb"/>
        <w:spacing w:before="240" w:beforeAutospacing="0" w:after="240" w:afterAutospacing="0" w:line="14" w:lineRule="atLeast"/>
        <w:jc w:val="center"/>
        <w:rPr>
          <w:sz w:val="28"/>
          <w:szCs w:val="28"/>
          <w:lang w:val="de-DE"/>
        </w:rPr>
      </w:pPr>
      <w:r w:rsidRPr="00225B85">
        <w:rPr>
          <w:rFonts w:eastAsia="Cambria"/>
          <w:b/>
          <w:bCs/>
          <w:color w:val="000000"/>
          <w:sz w:val="28"/>
          <w:szCs w:val="28"/>
          <w:lang w:val="de-DE"/>
        </w:rPr>
        <w:t xml:space="preserve">Quan hệ: </w:t>
      </w:r>
      <w:r w:rsidR="00225B85" w:rsidRPr="00225B85">
        <w:rPr>
          <w:rFonts w:eastAsia="Cambria"/>
          <w:b/>
          <w:bCs/>
          <w:color w:val="000000"/>
          <w:sz w:val="28"/>
          <w:szCs w:val="28"/>
          <w:lang w:val="de-DE"/>
        </w:rPr>
        <w:t>NguoiDung</w:t>
      </w:r>
      <w:r w:rsidRPr="00225B85">
        <w:rPr>
          <w:rFonts w:eastAsia="Cambria"/>
          <w:b/>
          <w:bCs/>
          <w:color w:val="000000"/>
          <w:sz w:val="28"/>
          <w:szCs w:val="28"/>
          <w:lang w:val="de-DE"/>
        </w:rPr>
        <w:t xml:space="preserve"> (1) — (1) </w:t>
      </w:r>
      <w:r w:rsidR="00225B85" w:rsidRPr="00225B85">
        <w:rPr>
          <w:rFonts w:eastAsia="Cambria"/>
          <w:b/>
          <w:bCs/>
          <w:color w:val="000000"/>
          <w:sz w:val="28"/>
          <w:szCs w:val="28"/>
          <w:lang w:val="de-DE"/>
        </w:rPr>
        <w:t>KhachHang</w:t>
      </w:r>
      <w:r w:rsidRPr="00225B85">
        <w:rPr>
          <w:rFonts w:eastAsia="Cambria"/>
          <w:b/>
          <w:bCs/>
          <w:color w:val="000000"/>
          <w:sz w:val="28"/>
          <w:szCs w:val="28"/>
          <w:lang w:val="de-DE"/>
        </w:rPr>
        <w:t xml:space="preserve"> (1) — (N) </w:t>
      </w:r>
      <w:r w:rsidR="00225B85" w:rsidRPr="00225B85">
        <w:rPr>
          <w:rFonts w:eastAsia="Cambria"/>
          <w:b/>
          <w:bCs/>
          <w:color w:val="000000"/>
          <w:sz w:val="28"/>
          <w:szCs w:val="28"/>
          <w:lang w:val="de-DE"/>
        </w:rPr>
        <w:t>DonHang</w:t>
      </w:r>
      <w:r w:rsidRPr="00225B85">
        <w:rPr>
          <w:rFonts w:eastAsia="Cambria"/>
          <w:b/>
          <w:bCs/>
          <w:color w:val="000000"/>
          <w:sz w:val="28"/>
          <w:szCs w:val="28"/>
          <w:lang w:val="de-DE"/>
        </w:rPr>
        <w:t xml:space="preserve"> (1) — (N) </w:t>
      </w:r>
      <w:r w:rsidR="00225B85">
        <w:rPr>
          <w:rFonts w:eastAsia="Cambria"/>
          <w:b/>
          <w:bCs/>
          <w:color w:val="000000"/>
          <w:sz w:val="28"/>
          <w:szCs w:val="28"/>
          <w:lang w:val="de-DE"/>
        </w:rPr>
        <w:t>ChiTietDonHang</w:t>
      </w:r>
      <w:r w:rsidRPr="00225B85">
        <w:rPr>
          <w:rFonts w:eastAsia="Cambria"/>
          <w:b/>
          <w:bCs/>
          <w:color w:val="000000"/>
          <w:sz w:val="28"/>
          <w:szCs w:val="28"/>
          <w:lang w:val="de-DE"/>
        </w:rPr>
        <w:t xml:space="preserve"> (N) — (1) </w:t>
      </w:r>
      <w:r w:rsidR="00225B85">
        <w:rPr>
          <w:rFonts w:eastAsia="Cambria"/>
          <w:b/>
          <w:bCs/>
          <w:color w:val="000000"/>
          <w:sz w:val="28"/>
          <w:szCs w:val="28"/>
          <w:lang w:val="de-DE"/>
        </w:rPr>
        <w:t>SanPham</w:t>
      </w:r>
    </w:p>
    <w:p w14:paraId="521CA202" w14:textId="77777777" w:rsidR="00FC4D68" w:rsidRDefault="00000000">
      <w:pPr>
        <w:pStyle w:val="Heading4"/>
        <w:rPr>
          <w:rFonts w:ascii="Cambria" w:eastAsia="Cambria" w:hAnsi="Cambria" w:cs="Cambria"/>
          <w:color w:val="000000"/>
          <w:sz w:val="22"/>
          <w:szCs w:val="22"/>
        </w:rPr>
      </w:pPr>
      <w:r>
        <w:rPr>
          <w:rFonts w:ascii="Times New Roman" w:hAnsi="Times New Roman" w:cs="Times New Roman"/>
          <w:lang w:val="vi-VN"/>
        </w:rPr>
        <w:lastRenderedPageBreak/>
        <w:t>2.7. Khóa và quan hệ</w:t>
      </w:r>
    </w:p>
    <w:p w14:paraId="2F800CC8" w14:textId="456A0290" w:rsidR="00FC4D68" w:rsidRPr="00225B85" w:rsidRDefault="00000000">
      <w:pPr>
        <w:pStyle w:val="NormalWeb"/>
        <w:spacing w:before="240" w:beforeAutospacing="0" w:afterAutospacing="0" w:line="14" w:lineRule="atLeast"/>
        <w:rPr>
          <w:rFonts w:eastAsia="Cambria"/>
          <w:color w:val="000000"/>
          <w:sz w:val="28"/>
          <w:szCs w:val="28"/>
          <w:lang w:val="de-DE"/>
        </w:rPr>
      </w:pPr>
      <w:r>
        <w:rPr>
          <w:rFonts w:eastAsia="Cambria"/>
          <w:color w:val="000000"/>
          <w:sz w:val="28"/>
          <w:szCs w:val="28"/>
          <w:lang w:val="vi-VN"/>
        </w:rPr>
        <w:t xml:space="preserve">- </w:t>
      </w:r>
      <w:r w:rsidR="00225B85" w:rsidRPr="00225B85">
        <w:rPr>
          <w:rFonts w:eastAsia="Cambria"/>
          <w:b/>
          <w:bCs/>
          <w:color w:val="000000"/>
          <w:sz w:val="28"/>
          <w:szCs w:val="28"/>
          <w:lang w:val="de-DE"/>
        </w:rPr>
        <w:t>NguoiDung</w:t>
      </w:r>
      <w:r w:rsidRPr="00225B85">
        <w:rPr>
          <w:rFonts w:eastAsia="Cambria"/>
          <w:color w:val="000000"/>
          <w:sz w:val="28"/>
          <w:szCs w:val="28"/>
          <w:lang w:val="de-DE"/>
        </w:rPr>
        <w:t>: MaNguoiDung là khóa chính (PK).</w:t>
      </w:r>
    </w:p>
    <w:p w14:paraId="5E771744" w14:textId="743B43B2" w:rsidR="00FC4D68" w:rsidRPr="00225B85" w:rsidRDefault="00000000">
      <w:pPr>
        <w:pStyle w:val="NormalWeb"/>
        <w:spacing w:beforeAutospacing="0" w:afterAutospacing="0" w:line="14" w:lineRule="atLeast"/>
        <w:rPr>
          <w:rFonts w:eastAsia="Cambria"/>
          <w:color w:val="000000"/>
          <w:sz w:val="28"/>
          <w:szCs w:val="28"/>
          <w:lang w:val="de-DE"/>
        </w:rPr>
      </w:pPr>
      <w:r>
        <w:rPr>
          <w:rFonts w:eastAsia="Cambria"/>
          <w:color w:val="000000"/>
          <w:sz w:val="28"/>
          <w:szCs w:val="28"/>
          <w:lang w:val="vi-VN"/>
        </w:rPr>
        <w:t>-</w:t>
      </w:r>
      <w:r>
        <w:rPr>
          <w:rFonts w:eastAsia="Cambria"/>
          <w:b/>
          <w:bCs/>
          <w:color w:val="000000"/>
          <w:sz w:val="28"/>
          <w:szCs w:val="28"/>
          <w:lang w:val="vi-VN"/>
        </w:rPr>
        <w:t xml:space="preserve"> </w:t>
      </w:r>
      <w:r w:rsidR="00225B85" w:rsidRPr="00225B85">
        <w:rPr>
          <w:rFonts w:eastAsia="Cambria"/>
          <w:b/>
          <w:bCs/>
          <w:color w:val="000000"/>
          <w:sz w:val="28"/>
          <w:szCs w:val="28"/>
          <w:lang w:val="de-DE"/>
        </w:rPr>
        <w:t>KhachHang</w:t>
      </w:r>
      <w:r w:rsidRPr="00225B85">
        <w:rPr>
          <w:rFonts w:eastAsia="Cambria"/>
          <w:color w:val="000000"/>
          <w:sz w:val="28"/>
          <w:szCs w:val="28"/>
          <w:lang w:val="de-DE"/>
        </w:rPr>
        <w:t>: MaKhachHang là khóa chính (PK).</w:t>
      </w:r>
    </w:p>
    <w:p w14:paraId="19C477E7" w14:textId="4BEBD590" w:rsidR="00FC4D68" w:rsidRPr="00225B85" w:rsidRDefault="00000000">
      <w:pPr>
        <w:pStyle w:val="NormalWeb"/>
        <w:spacing w:beforeAutospacing="0" w:afterAutospacing="0" w:line="14" w:lineRule="atLeast"/>
        <w:rPr>
          <w:rFonts w:eastAsia="Cambria"/>
          <w:color w:val="000000"/>
          <w:sz w:val="28"/>
          <w:szCs w:val="28"/>
          <w:lang w:val="de-DE"/>
        </w:rPr>
      </w:pPr>
      <w:r>
        <w:rPr>
          <w:rFonts w:eastAsia="Cambria"/>
          <w:color w:val="000000"/>
          <w:sz w:val="28"/>
          <w:szCs w:val="28"/>
          <w:lang w:val="vi-VN"/>
        </w:rPr>
        <w:t xml:space="preserve">- </w:t>
      </w:r>
      <w:r w:rsidR="00225B85" w:rsidRPr="00225B85">
        <w:rPr>
          <w:rFonts w:eastAsia="Cambria"/>
          <w:b/>
          <w:bCs/>
          <w:color w:val="000000"/>
          <w:sz w:val="28"/>
          <w:szCs w:val="28"/>
          <w:lang w:val="de-DE"/>
        </w:rPr>
        <w:t>SanPham</w:t>
      </w:r>
      <w:r w:rsidRPr="00225B85">
        <w:rPr>
          <w:rFonts w:eastAsia="Cambria"/>
          <w:b/>
          <w:bCs/>
          <w:color w:val="000000"/>
          <w:sz w:val="28"/>
          <w:szCs w:val="28"/>
          <w:lang w:val="de-DE"/>
        </w:rPr>
        <w:t>:</w:t>
      </w:r>
      <w:r w:rsidRPr="00225B85">
        <w:rPr>
          <w:rFonts w:eastAsia="Cambria"/>
          <w:color w:val="000000"/>
          <w:sz w:val="28"/>
          <w:szCs w:val="28"/>
          <w:lang w:val="de-DE"/>
        </w:rPr>
        <w:t xml:space="preserve"> MaSanPham là khóa chính (PK).</w:t>
      </w:r>
    </w:p>
    <w:p w14:paraId="2138977C" w14:textId="0C79386D" w:rsidR="00FC4D68" w:rsidRPr="00225B85" w:rsidRDefault="00000000">
      <w:pPr>
        <w:pStyle w:val="NormalWeb"/>
        <w:spacing w:beforeAutospacing="0" w:afterAutospacing="0" w:line="14" w:lineRule="atLeast"/>
        <w:rPr>
          <w:rFonts w:eastAsia="Cambria"/>
          <w:color w:val="000000"/>
          <w:sz w:val="28"/>
          <w:szCs w:val="28"/>
          <w:lang w:val="de-DE"/>
        </w:rPr>
      </w:pPr>
      <w:r>
        <w:rPr>
          <w:rFonts w:eastAsia="Cambria"/>
          <w:color w:val="000000"/>
          <w:sz w:val="28"/>
          <w:szCs w:val="28"/>
          <w:lang w:val="vi-VN"/>
        </w:rPr>
        <w:t>-</w:t>
      </w:r>
      <w:r>
        <w:rPr>
          <w:rFonts w:eastAsia="Cambria"/>
          <w:b/>
          <w:bCs/>
          <w:color w:val="000000"/>
          <w:sz w:val="28"/>
          <w:szCs w:val="28"/>
          <w:lang w:val="vi-VN"/>
        </w:rPr>
        <w:t xml:space="preserve"> </w:t>
      </w:r>
      <w:r w:rsidR="00225B85" w:rsidRPr="00225B85">
        <w:rPr>
          <w:rFonts w:eastAsia="Cambria"/>
          <w:b/>
          <w:bCs/>
          <w:color w:val="000000"/>
          <w:sz w:val="28"/>
          <w:szCs w:val="28"/>
          <w:lang w:val="de-DE"/>
        </w:rPr>
        <w:t>DonHang</w:t>
      </w:r>
      <w:r w:rsidRPr="00225B85">
        <w:rPr>
          <w:rFonts w:eastAsia="Cambria"/>
          <w:b/>
          <w:bCs/>
          <w:color w:val="000000"/>
          <w:sz w:val="28"/>
          <w:szCs w:val="28"/>
          <w:lang w:val="de-DE"/>
        </w:rPr>
        <w:t>:</w:t>
      </w:r>
      <w:r w:rsidRPr="00225B85">
        <w:rPr>
          <w:rFonts w:eastAsia="Cambria"/>
          <w:color w:val="000000"/>
          <w:sz w:val="28"/>
          <w:szCs w:val="28"/>
          <w:lang w:val="de-DE"/>
        </w:rPr>
        <w:t xml:space="preserve"> MaDonHang là khóa chính (PK).</w:t>
      </w:r>
    </w:p>
    <w:p w14:paraId="13183D3A" w14:textId="6098F39E" w:rsidR="00FC4D68" w:rsidRPr="00225B85" w:rsidRDefault="00000000">
      <w:pPr>
        <w:pStyle w:val="NormalWeb"/>
        <w:spacing w:beforeAutospacing="0" w:afterAutospacing="0" w:line="14" w:lineRule="atLeast"/>
        <w:rPr>
          <w:rFonts w:eastAsia="Cambria"/>
          <w:color w:val="000000"/>
          <w:sz w:val="28"/>
          <w:szCs w:val="28"/>
          <w:lang w:val="de-DE"/>
        </w:rPr>
      </w:pPr>
      <w:r>
        <w:rPr>
          <w:rFonts w:eastAsia="Cambria"/>
          <w:color w:val="000000"/>
          <w:sz w:val="28"/>
          <w:szCs w:val="28"/>
          <w:lang w:val="vi-VN"/>
        </w:rPr>
        <w:t xml:space="preserve">- </w:t>
      </w:r>
      <w:r w:rsidR="00225B85" w:rsidRPr="00225B85">
        <w:rPr>
          <w:rFonts w:eastAsia="Cambria"/>
          <w:b/>
          <w:bCs/>
          <w:color w:val="000000"/>
          <w:sz w:val="28"/>
          <w:szCs w:val="28"/>
          <w:lang w:val="de-DE"/>
        </w:rPr>
        <w:t>ChiTietDonHang</w:t>
      </w:r>
      <w:r w:rsidRPr="00225B85">
        <w:rPr>
          <w:rFonts w:eastAsia="Cambria"/>
          <w:b/>
          <w:bCs/>
          <w:color w:val="000000"/>
          <w:sz w:val="28"/>
          <w:szCs w:val="28"/>
          <w:lang w:val="de-DE"/>
        </w:rPr>
        <w:t>:</w:t>
      </w:r>
      <w:r w:rsidRPr="00225B85">
        <w:rPr>
          <w:rFonts w:eastAsia="Cambria"/>
          <w:color w:val="000000"/>
          <w:sz w:val="28"/>
          <w:szCs w:val="28"/>
          <w:lang w:val="de-DE"/>
        </w:rPr>
        <w:t xml:space="preserve"> (MaDonHang, MaSanPham) là khóa chính ghép.</w:t>
      </w:r>
    </w:p>
    <w:p w14:paraId="23F190FF" w14:textId="5B1B7909" w:rsidR="00FC4D68" w:rsidRDefault="00000000">
      <w:pPr>
        <w:pStyle w:val="NormalWeb"/>
        <w:spacing w:beforeAutospacing="0" w:afterAutospacing="0" w:line="14" w:lineRule="atLeast"/>
        <w:ind w:left="140" w:hangingChars="50" w:hanging="140"/>
        <w:rPr>
          <w:rFonts w:eastAsia="Cambria"/>
          <w:color w:val="000000"/>
          <w:sz w:val="28"/>
          <w:szCs w:val="28"/>
        </w:rPr>
      </w:pPr>
      <w:r>
        <w:rPr>
          <w:rFonts w:eastAsia="Cambria"/>
          <w:color w:val="000000"/>
          <w:sz w:val="28"/>
          <w:szCs w:val="28"/>
          <w:lang w:val="vi-VN"/>
        </w:rPr>
        <w:t xml:space="preserve">- </w:t>
      </w:r>
      <w:r w:rsidR="00225B85">
        <w:rPr>
          <w:rFonts w:eastAsia="Cambria"/>
          <w:color w:val="000000"/>
          <w:sz w:val="28"/>
          <w:szCs w:val="28"/>
        </w:rPr>
        <w:t>KhachHang</w:t>
      </w:r>
      <w:r>
        <w:rPr>
          <w:rFonts w:eastAsia="Cambria"/>
          <w:color w:val="000000"/>
          <w:sz w:val="28"/>
          <w:szCs w:val="28"/>
        </w:rPr>
        <w:t xml:space="preserve">.MaNguoiDung là khóa ngoại (FK) tham chiếu </w:t>
      </w:r>
      <w:r w:rsidR="00225B85">
        <w:rPr>
          <w:rFonts w:eastAsia="Cambria"/>
          <w:color w:val="000000"/>
          <w:sz w:val="28"/>
          <w:szCs w:val="28"/>
        </w:rPr>
        <w:t>NguoiDung</w:t>
      </w:r>
      <w:r>
        <w:rPr>
          <w:rFonts w:eastAsia="Cambria"/>
          <w:color w:val="000000"/>
          <w:sz w:val="28"/>
          <w:szCs w:val="28"/>
        </w:rPr>
        <w:t>.MaNguoiDung.</w:t>
      </w:r>
    </w:p>
    <w:p w14:paraId="05543F96" w14:textId="36765B4A" w:rsidR="00FC4D68" w:rsidRDefault="00000000">
      <w:pPr>
        <w:pStyle w:val="NormalWeb"/>
        <w:spacing w:beforeAutospacing="0" w:afterAutospacing="0" w:line="14" w:lineRule="atLeast"/>
        <w:rPr>
          <w:rFonts w:eastAsia="Cambria"/>
          <w:color w:val="000000"/>
          <w:sz w:val="28"/>
          <w:szCs w:val="28"/>
        </w:rPr>
      </w:pPr>
      <w:r>
        <w:rPr>
          <w:rFonts w:eastAsia="Cambria"/>
          <w:color w:val="000000"/>
          <w:sz w:val="28"/>
          <w:szCs w:val="28"/>
          <w:lang w:val="vi-VN"/>
        </w:rPr>
        <w:t xml:space="preserve">- </w:t>
      </w:r>
      <w:r w:rsidR="00225B85">
        <w:rPr>
          <w:rFonts w:eastAsia="Cambria"/>
          <w:color w:val="000000"/>
          <w:sz w:val="28"/>
          <w:szCs w:val="28"/>
        </w:rPr>
        <w:t>DonHang</w:t>
      </w:r>
      <w:r>
        <w:rPr>
          <w:rFonts w:eastAsia="Cambria"/>
          <w:color w:val="000000"/>
          <w:sz w:val="28"/>
          <w:szCs w:val="28"/>
        </w:rPr>
        <w:t>.MaKhachHang là khóa ngoại (FK) tham chiếu</w:t>
      </w:r>
      <w:r>
        <w:rPr>
          <w:rFonts w:eastAsia="Cambria"/>
          <w:color w:val="000000"/>
          <w:sz w:val="28"/>
          <w:szCs w:val="28"/>
          <w:lang w:val="vi-VN"/>
        </w:rPr>
        <w:t xml:space="preserve"> </w:t>
      </w:r>
      <w:r w:rsidR="00225B85">
        <w:rPr>
          <w:rFonts w:eastAsia="Cambria"/>
          <w:color w:val="000000"/>
          <w:sz w:val="28"/>
          <w:szCs w:val="28"/>
        </w:rPr>
        <w:t>KhachHang</w:t>
      </w:r>
      <w:r>
        <w:rPr>
          <w:rFonts w:eastAsia="Cambria"/>
          <w:color w:val="000000"/>
          <w:sz w:val="28"/>
          <w:szCs w:val="28"/>
        </w:rPr>
        <w:t>.MaKhachHang.</w:t>
      </w:r>
    </w:p>
    <w:p w14:paraId="0C1812C5" w14:textId="582308CB" w:rsidR="00FC4D68" w:rsidRDefault="00000000">
      <w:pPr>
        <w:pStyle w:val="NormalWeb"/>
        <w:spacing w:beforeAutospacing="0" w:afterAutospacing="0" w:line="14" w:lineRule="atLeast"/>
        <w:rPr>
          <w:rFonts w:eastAsia="Cambria"/>
          <w:color w:val="000000"/>
          <w:sz w:val="28"/>
          <w:szCs w:val="28"/>
        </w:rPr>
      </w:pPr>
      <w:r>
        <w:rPr>
          <w:rFonts w:eastAsia="Cambria"/>
          <w:color w:val="000000"/>
          <w:sz w:val="28"/>
          <w:szCs w:val="28"/>
          <w:lang w:val="vi-VN"/>
        </w:rPr>
        <w:t xml:space="preserve">- </w:t>
      </w:r>
      <w:r w:rsidR="00225B85">
        <w:rPr>
          <w:rFonts w:eastAsia="Cambria"/>
          <w:color w:val="000000"/>
          <w:sz w:val="28"/>
          <w:szCs w:val="28"/>
        </w:rPr>
        <w:t>ChiTietDonHang</w:t>
      </w:r>
      <w:r>
        <w:rPr>
          <w:rFonts w:eastAsia="Cambria"/>
          <w:color w:val="000000"/>
          <w:sz w:val="28"/>
          <w:szCs w:val="28"/>
        </w:rPr>
        <w:t xml:space="preserve">.MaDonHang là khóa ngoại (FK) tham chiếu </w:t>
      </w:r>
      <w:r w:rsidR="00225B85">
        <w:rPr>
          <w:rFonts w:eastAsia="Cambria"/>
          <w:color w:val="000000"/>
          <w:sz w:val="28"/>
          <w:szCs w:val="28"/>
        </w:rPr>
        <w:t>DonHang</w:t>
      </w:r>
      <w:r>
        <w:rPr>
          <w:rFonts w:eastAsia="Cambria"/>
          <w:color w:val="000000"/>
          <w:sz w:val="28"/>
          <w:szCs w:val="28"/>
        </w:rPr>
        <w:t>.MaDonHang.</w:t>
      </w:r>
    </w:p>
    <w:p w14:paraId="1294C8AA" w14:textId="70EF893A" w:rsidR="00FC4D68" w:rsidRDefault="00000000">
      <w:pPr>
        <w:pStyle w:val="NormalWeb"/>
        <w:spacing w:beforeAutospacing="0" w:afterAutospacing="0" w:line="14" w:lineRule="atLeast"/>
        <w:rPr>
          <w:rFonts w:eastAsia="Cambria"/>
          <w:color w:val="000000"/>
          <w:sz w:val="28"/>
          <w:szCs w:val="28"/>
        </w:rPr>
      </w:pPr>
      <w:r>
        <w:rPr>
          <w:rFonts w:eastAsia="Cambria"/>
          <w:color w:val="000000"/>
          <w:sz w:val="28"/>
          <w:szCs w:val="28"/>
          <w:lang w:val="vi-VN"/>
        </w:rPr>
        <w:t xml:space="preserve">- </w:t>
      </w:r>
      <w:r w:rsidR="00225B85">
        <w:rPr>
          <w:rFonts w:eastAsia="Cambria"/>
          <w:color w:val="000000"/>
          <w:sz w:val="28"/>
          <w:szCs w:val="28"/>
        </w:rPr>
        <w:t>ChiTietDonHang</w:t>
      </w:r>
      <w:r>
        <w:rPr>
          <w:rFonts w:eastAsia="Cambria"/>
          <w:color w:val="000000"/>
          <w:sz w:val="28"/>
          <w:szCs w:val="28"/>
        </w:rPr>
        <w:t xml:space="preserve">.MaSanPham là khóa ngoại (FK) tham chiếu </w:t>
      </w:r>
      <w:r w:rsidR="00225B85">
        <w:rPr>
          <w:rFonts w:eastAsia="Cambria"/>
          <w:color w:val="000000"/>
          <w:sz w:val="28"/>
          <w:szCs w:val="28"/>
        </w:rPr>
        <w:t>SanPham</w:t>
      </w:r>
      <w:r>
        <w:rPr>
          <w:rFonts w:eastAsia="Cambria"/>
          <w:color w:val="000000"/>
          <w:sz w:val="28"/>
          <w:szCs w:val="28"/>
        </w:rPr>
        <w:t>.MaSanPham.</w:t>
      </w:r>
    </w:p>
    <w:p w14:paraId="70E2E4F7" w14:textId="77777777" w:rsidR="00FC4D68" w:rsidRDefault="00000000">
      <w:pPr>
        <w:pStyle w:val="NormalWeb"/>
        <w:spacing w:beforeAutospacing="0" w:afterAutospacing="0" w:line="14" w:lineRule="atLeast"/>
        <w:rPr>
          <w:rFonts w:eastAsia="Cambria"/>
          <w:color w:val="000000"/>
          <w:sz w:val="28"/>
          <w:szCs w:val="28"/>
        </w:rPr>
      </w:pPr>
      <w:r>
        <w:rPr>
          <w:rFonts w:eastAsia="Cambria"/>
          <w:color w:val="000000"/>
          <w:sz w:val="28"/>
          <w:szCs w:val="28"/>
          <w:lang w:val="vi-VN"/>
        </w:rPr>
        <w:t xml:space="preserve">- </w:t>
      </w:r>
      <w:r>
        <w:rPr>
          <w:rFonts w:eastAsia="Cambria"/>
          <w:color w:val="000000"/>
          <w:sz w:val="28"/>
          <w:szCs w:val="28"/>
        </w:rPr>
        <w:t>Một tài khoản liên kết với một khách hàng: quan hệ 1-1.</w:t>
      </w:r>
    </w:p>
    <w:p w14:paraId="4B76D54F" w14:textId="77777777" w:rsidR="00FC4D68" w:rsidRDefault="00000000">
      <w:pPr>
        <w:pStyle w:val="NormalWeb"/>
        <w:spacing w:beforeAutospacing="0" w:afterAutospacing="0" w:line="14" w:lineRule="atLeast"/>
        <w:rPr>
          <w:rFonts w:eastAsia="Cambria"/>
          <w:color w:val="000000"/>
          <w:sz w:val="28"/>
          <w:szCs w:val="28"/>
        </w:rPr>
      </w:pPr>
      <w:r>
        <w:rPr>
          <w:rFonts w:eastAsia="Cambria"/>
          <w:color w:val="000000"/>
          <w:sz w:val="28"/>
          <w:szCs w:val="28"/>
          <w:lang w:val="vi-VN"/>
        </w:rPr>
        <w:t xml:space="preserve">- </w:t>
      </w:r>
      <w:r>
        <w:rPr>
          <w:rFonts w:eastAsia="Cambria"/>
          <w:color w:val="000000"/>
          <w:sz w:val="28"/>
          <w:szCs w:val="28"/>
        </w:rPr>
        <w:t>Một khách hàng có nhiều đơn hàng: quan hệ 1-N.</w:t>
      </w:r>
    </w:p>
    <w:p w14:paraId="28E22206" w14:textId="77777777" w:rsidR="00FC4D68" w:rsidRDefault="00000000">
      <w:pPr>
        <w:pStyle w:val="NormalWeb"/>
        <w:spacing w:beforeAutospacing="0" w:afterAutospacing="0" w:line="14" w:lineRule="atLeast"/>
        <w:rPr>
          <w:rFonts w:eastAsia="Cambria"/>
          <w:color w:val="000000"/>
          <w:sz w:val="28"/>
          <w:szCs w:val="28"/>
        </w:rPr>
      </w:pPr>
      <w:r>
        <w:rPr>
          <w:rFonts w:eastAsia="Cambria"/>
          <w:color w:val="000000"/>
          <w:sz w:val="28"/>
          <w:szCs w:val="28"/>
          <w:lang w:val="vi-VN"/>
        </w:rPr>
        <w:t xml:space="preserve">- </w:t>
      </w:r>
      <w:r>
        <w:rPr>
          <w:rFonts w:eastAsia="Cambria"/>
          <w:color w:val="000000"/>
          <w:sz w:val="28"/>
          <w:szCs w:val="28"/>
        </w:rPr>
        <w:t>Một đơn hàng có nhiều chi tiết đơn hàng: quan hệ 1-N.</w:t>
      </w:r>
    </w:p>
    <w:p w14:paraId="0640105B" w14:textId="77777777" w:rsidR="00FC4D68" w:rsidRDefault="00000000">
      <w:pPr>
        <w:pStyle w:val="NormalWeb"/>
        <w:spacing w:beforeAutospacing="0" w:afterAutospacing="0" w:line="14" w:lineRule="atLeast"/>
        <w:rPr>
          <w:rFonts w:eastAsia="Cambria"/>
          <w:color w:val="000000"/>
          <w:sz w:val="28"/>
          <w:szCs w:val="28"/>
        </w:rPr>
      </w:pPr>
      <w:r>
        <w:rPr>
          <w:rFonts w:eastAsia="Cambria"/>
          <w:color w:val="000000"/>
          <w:sz w:val="28"/>
          <w:szCs w:val="28"/>
          <w:lang w:val="vi-VN"/>
        </w:rPr>
        <w:t xml:space="preserve">- </w:t>
      </w:r>
      <w:r>
        <w:rPr>
          <w:rFonts w:eastAsia="Cambria"/>
          <w:color w:val="000000"/>
          <w:sz w:val="28"/>
          <w:szCs w:val="28"/>
        </w:rPr>
        <w:t>Một sản phẩm có thể xuất hiện trong nhiều chi tiết đơn hàng: quan hệ 1-N.</w:t>
      </w:r>
    </w:p>
    <w:p w14:paraId="62C0342B" w14:textId="6439FB67" w:rsidR="00FC4D68" w:rsidRDefault="00000000">
      <w:pPr>
        <w:pStyle w:val="NormalWeb"/>
        <w:spacing w:beforeAutospacing="0" w:after="240" w:afterAutospacing="0" w:line="14" w:lineRule="atLeast"/>
        <w:rPr>
          <w:rFonts w:eastAsia="Cambria"/>
          <w:color w:val="000000"/>
          <w:sz w:val="28"/>
          <w:szCs w:val="28"/>
        </w:rPr>
      </w:pPr>
      <w:r>
        <w:rPr>
          <w:rFonts w:eastAsia="Cambria"/>
          <w:color w:val="000000"/>
          <w:sz w:val="28"/>
          <w:szCs w:val="28"/>
          <w:lang w:val="vi-VN"/>
        </w:rPr>
        <w:t xml:space="preserve">- </w:t>
      </w:r>
      <w:r>
        <w:rPr>
          <w:rFonts w:eastAsia="Cambria"/>
          <w:color w:val="000000"/>
          <w:sz w:val="28"/>
          <w:szCs w:val="28"/>
        </w:rPr>
        <w:t xml:space="preserve">Giữa </w:t>
      </w:r>
      <w:r w:rsidR="00225B85">
        <w:rPr>
          <w:rFonts w:eastAsia="Cambria"/>
          <w:color w:val="000000"/>
          <w:sz w:val="28"/>
          <w:szCs w:val="28"/>
        </w:rPr>
        <w:t>DonHang</w:t>
      </w:r>
      <w:r>
        <w:rPr>
          <w:rFonts w:eastAsia="Cambria"/>
          <w:color w:val="000000"/>
          <w:sz w:val="28"/>
          <w:szCs w:val="28"/>
        </w:rPr>
        <w:t xml:space="preserve"> và </w:t>
      </w:r>
      <w:r w:rsidR="00225B85">
        <w:rPr>
          <w:rFonts w:eastAsia="Cambria"/>
          <w:color w:val="000000"/>
          <w:sz w:val="28"/>
          <w:szCs w:val="28"/>
        </w:rPr>
        <w:t>SanPham</w:t>
      </w:r>
      <w:r>
        <w:rPr>
          <w:rFonts w:eastAsia="Cambria"/>
          <w:color w:val="000000"/>
          <w:sz w:val="28"/>
          <w:szCs w:val="28"/>
        </w:rPr>
        <w:t xml:space="preserve"> là quan hệ N-N, được giải quyết thông qua </w:t>
      </w:r>
      <w:r w:rsidR="00225B85">
        <w:rPr>
          <w:rFonts w:eastAsia="Cambria"/>
          <w:color w:val="000000"/>
          <w:sz w:val="28"/>
          <w:szCs w:val="28"/>
        </w:rPr>
        <w:t>ChiTietDonHang</w:t>
      </w:r>
      <w:r>
        <w:rPr>
          <w:rFonts w:eastAsia="Cambria"/>
          <w:color w:val="000000"/>
          <w:sz w:val="28"/>
          <w:szCs w:val="28"/>
        </w:rPr>
        <w:t>.</w:t>
      </w:r>
    </w:p>
    <w:p w14:paraId="029E4FE8" w14:textId="6BF42E8D" w:rsidR="00FC4D68" w:rsidRDefault="00000000">
      <w:pPr>
        <w:pStyle w:val="NormalWeb"/>
        <w:spacing w:before="240" w:beforeAutospacing="0" w:after="240" w:afterAutospacing="0" w:line="14" w:lineRule="atLeast"/>
        <w:rPr>
          <w:sz w:val="28"/>
          <w:szCs w:val="28"/>
        </w:rPr>
      </w:pPr>
      <w:r>
        <w:rPr>
          <w:rFonts w:eastAsia="Cambria"/>
          <w:b/>
          <w:bCs/>
          <w:color w:val="000000"/>
          <w:sz w:val="28"/>
          <w:szCs w:val="28"/>
          <w:lang w:val="vi-VN"/>
        </w:rPr>
        <w:t xml:space="preserve">- </w:t>
      </w:r>
      <w:r>
        <w:rPr>
          <w:rFonts w:eastAsia="Cambria"/>
          <w:b/>
          <w:bCs/>
          <w:color w:val="000000"/>
          <w:sz w:val="28"/>
          <w:szCs w:val="28"/>
        </w:rPr>
        <w:t>Ghi chú nghiệp vụ</w:t>
      </w:r>
      <w:r>
        <w:rPr>
          <w:rFonts w:eastAsia="Cambria"/>
          <w:color w:val="000000"/>
          <w:sz w:val="28"/>
          <w:szCs w:val="28"/>
        </w:rPr>
        <w:t xml:space="preserve"> Khi đặt hàng, hệ thống tạo một bản ghi trong </w:t>
      </w:r>
      <w:r w:rsidR="00225B85">
        <w:rPr>
          <w:rFonts w:eastAsia="Cambria"/>
          <w:color w:val="000000"/>
          <w:sz w:val="28"/>
          <w:szCs w:val="28"/>
        </w:rPr>
        <w:t>DonHang</w:t>
      </w:r>
      <w:r>
        <w:rPr>
          <w:rFonts w:eastAsia="Cambria"/>
          <w:color w:val="000000"/>
          <w:sz w:val="28"/>
          <w:szCs w:val="28"/>
        </w:rPr>
        <w:t xml:space="preserve"> và các bản ghi tương ứng trong </w:t>
      </w:r>
      <w:r w:rsidR="00225B85">
        <w:rPr>
          <w:rFonts w:eastAsia="Cambria"/>
          <w:color w:val="000000"/>
          <w:sz w:val="28"/>
          <w:szCs w:val="28"/>
        </w:rPr>
        <w:t>ChiTietDonHang</w:t>
      </w:r>
      <w:r>
        <w:rPr>
          <w:rFonts w:eastAsia="Cambria"/>
          <w:color w:val="000000"/>
          <w:sz w:val="28"/>
          <w:szCs w:val="28"/>
        </w:rPr>
        <w:t>. Khi hủy đơn, trường TrangThaiDonHang được cập nhật sang trạng thái “Đã hủy”; hệ thống hoàn lại số lượng tồn kho dựa trên các dòng chi tiết của đơn hàng.</w:t>
      </w:r>
    </w:p>
    <w:p w14:paraId="0E6C3B8B" w14:textId="77777777" w:rsidR="00FC4D68" w:rsidRDefault="00FC4D68">
      <w:pPr>
        <w:rPr>
          <w:rFonts w:ascii="Cambria" w:eastAsia="Cambria" w:hAnsi="Cambria" w:cs="Cambria"/>
          <w:color w:val="000000"/>
          <w:sz w:val="22"/>
          <w:szCs w:val="22"/>
          <w:lang w:val="vi-VN"/>
        </w:rPr>
      </w:pPr>
    </w:p>
    <w:sectPr w:rsidR="00FC4D68">
      <w:pgSz w:w="11906" w:h="16838"/>
      <w:pgMar w:top="1138" w:right="1138" w:bottom="1138" w:left="1701" w:header="720" w:footer="720"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6652284"/>
    <w:multiLevelType w:val="singleLevel"/>
    <w:tmpl w:val="26652284"/>
    <w:lvl w:ilvl="0">
      <w:start w:val="1"/>
      <w:numFmt w:val="decimal"/>
      <w:suff w:val="space"/>
      <w:lvlText w:val="%1."/>
      <w:lvlJc w:val="left"/>
    </w:lvl>
  </w:abstractNum>
  <w:abstractNum w:abstractNumId="11" w15:restartNumberingAfterBreak="0">
    <w:nsid w:val="695661CD"/>
    <w:multiLevelType w:val="multilevel"/>
    <w:tmpl w:val="695661CD"/>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323362376">
    <w:abstractNumId w:val="9"/>
  </w:num>
  <w:num w:numId="2" w16cid:durableId="1359701106">
    <w:abstractNumId w:val="7"/>
  </w:num>
  <w:num w:numId="3" w16cid:durableId="1096824670">
    <w:abstractNumId w:val="6"/>
  </w:num>
  <w:num w:numId="4" w16cid:durableId="1994992599">
    <w:abstractNumId w:val="5"/>
  </w:num>
  <w:num w:numId="5" w16cid:durableId="1102385497">
    <w:abstractNumId w:val="4"/>
  </w:num>
  <w:num w:numId="6" w16cid:durableId="51782238">
    <w:abstractNumId w:val="8"/>
  </w:num>
  <w:num w:numId="7" w16cid:durableId="1452356023">
    <w:abstractNumId w:val="3"/>
  </w:num>
  <w:num w:numId="8" w16cid:durableId="758525485">
    <w:abstractNumId w:val="2"/>
  </w:num>
  <w:num w:numId="9" w16cid:durableId="535777532">
    <w:abstractNumId w:val="1"/>
  </w:num>
  <w:num w:numId="10" w16cid:durableId="302318710">
    <w:abstractNumId w:val="0"/>
  </w:num>
  <w:num w:numId="11" w16cid:durableId="1804275529">
    <w:abstractNumId w:val="11"/>
  </w:num>
  <w:num w:numId="12" w16cid:durableId="15332258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669144B"/>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0CDE"/>
    <w:rsid w:val="00187C33"/>
    <w:rsid w:val="001936B7"/>
    <w:rsid w:val="00196AB1"/>
    <w:rsid w:val="00201333"/>
    <w:rsid w:val="00210FA7"/>
    <w:rsid w:val="00216417"/>
    <w:rsid w:val="00225B85"/>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A7D37"/>
    <w:rsid w:val="007C2C59"/>
    <w:rsid w:val="00801F23"/>
    <w:rsid w:val="00837632"/>
    <w:rsid w:val="00843730"/>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B4EB7"/>
    <w:rsid w:val="00DC76D2"/>
    <w:rsid w:val="00DD30ED"/>
    <w:rsid w:val="00DD7DA4"/>
    <w:rsid w:val="00E64C21"/>
    <w:rsid w:val="00E86ACD"/>
    <w:rsid w:val="00EC24C6"/>
    <w:rsid w:val="00EF2933"/>
    <w:rsid w:val="00F05146"/>
    <w:rsid w:val="00F1115D"/>
    <w:rsid w:val="00F3513C"/>
    <w:rsid w:val="00F465C5"/>
    <w:rsid w:val="00F46F25"/>
    <w:rsid w:val="00F5180D"/>
    <w:rsid w:val="00F51B21"/>
    <w:rsid w:val="00F51D87"/>
    <w:rsid w:val="00F8455C"/>
    <w:rsid w:val="00FC4D68"/>
    <w:rsid w:val="0A4857F4"/>
    <w:rsid w:val="17251415"/>
    <w:rsid w:val="1F857AC5"/>
    <w:rsid w:val="3F5056EE"/>
    <w:rsid w:val="48F55B0D"/>
    <w:rsid w:val="6669144B"/>
    <w:rsid w:val="6A731E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62D99B"/>
  <w15:docId w15:val="{607A7CB2-9176-419E-A992-D937D10C2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4" w:qFormat="1"/>
    <w:lsdException w:name="index 5" w:qFormat="1"/>
    <w:lsdException w:name="index 6" w:qFormat="1"/>
    <w:lsdException w:name="index 7" w:qFormat="1"/>
    <w:lsdException w:name="index 8" w:qFormat="1"/>
    <w:lsdException w:name="index 9" w:qFormat="1"/>
    <w:lsdException w:name="toc 1" w:qFormat="1"/>
    <w:lsdException w:name="toc 2" w:qFormat="1"/>
    <w:lsdException w:name="toc 3" w:qFormat="1"/>
    <w:lsdException w:name="toc 4" w:qFormat="1"/>
    <w:lsdException w:name="toc 5" w:qFormat="1"/>
    <w:lsdException w:name="toc 6" w:qFormat="1"/>
    <w:lsdException w:name="toc 7" w:qFormat="1"/>
    <w:lsdException w:name="toc 8" w:qFormat="1"/>
    <w:lsdException w:name="toc 9" w:qFormat="1"/>
    <w:lsdException w:name="footnote text" w:qFormat="1"/>
    <w:lsdException w:name="annotation text" w:qFormat="1"/>
    <w:lsdException w:name="header" w:qFormat="1"/>
    <w:lsdException w:name="footer" w:qFormat="1"/>
    <w:lsdException w:name="index heading" w:qFormat="1"/>
    <w:lsdException w:name="caption" w:semiHidden="1" w:unhideWhenUsed="1" w:qFormat="1"/>
    <w:lsdException w:name="envelope address" w:qFormat="1"/>
    <w:lsdException w:name="envelope return" w:qFormat="1"/>
    <w:lsdException w:name="footnote reference" w:qFormat="1"/>
    <w:lsdException w:name="annotation reference" w:qFormat="1"/>
    <w:lsdException w:name="line number" w:qFormat="1"/>
    <w:lsdException w:name="endnote reference" w:qFormat="1"/>
    <w:lsdException w:name="endnote text" w:qFormat="1"/>
    <w:lsdException w:name="toa heading" w:qFormat="1"/>
    <w:lsdException w:name="List" w:qFormat="1"/>
    <w:lsdException w:name="List 2" w:qFormat="1"/>
    <w:lsdException w:name="List 3" w:qFormat="1"/>
    <w:lsdException w:name="List 5" w:qFormat="1"/>
    <w:lsdException w:name="List Bullet 2" w:qFormat="1"/>
    <w:lsdException w:name="List Bullet 3" w:qFormat="1"/>
    <w:lsdException w:name="List Bullet 4" w:qFormat="1"/>
    <w:lsdException w:name="List Bullet 5" w:qFormat="1"/>
    <w:lsdException w:name="Title" w:qFormat="1"/>
    <w:lsdException w:name="Default Paragraph Font" w:semiHidden="1"/>
    <w:lsdException w:name="Body Text" w:qFormat="1"/>
    <w:lsdException w:name="Body Text Indent" w:qFormat="1"/>
    <w:lsdException w:name="List Continue 2" w:qFormat="1"/>
    <w:lsdException w:name="Subtitle" w:qFormat="1"/>
    <w:lsdException w:name="Date" w:qFormat="1"/>
    <w:lsdException w:name="Body Text First Indent" w:qFormat="1"/>
    <w:lsdException w:name="Body Text First Indent 2" w:qFormat="1"/>
    <w:lsdException w:name="Body Text 3" w:qFormat="1"/>
    <w:lsdException w:name="Body Text Indent 2" w:qFormat="1"/>
    <w:lsdException w:name="Body Text Indent 3" w:qFormat="1"/>
    <w:lsdException w:name="Hyperlink" w:qFormat="1"/>
    <w:lsdException w:name="FollowedHyperlink" w:qFormat="1"/>
    <w:lsdException w:name="Strong" w:qFormat="1"/>
    <w:lsdException w:name="Emphasis" w:qFormat="1"/>
    <w:lsdException w:name="Document Map" w:qFormat="1"/>
    <w:lsdException w:name="E-mail Signature" w:qFormat="1"/>
    <w:lsdException w:name="HTML Top of Form" w:semiHidden="1" w:uiPriority="99" w:unhideWhenUsed="1"/>
    <w:lsdException w:name="HTML Bottom of Form" w:semiHidden="1" w:uiPriority="99" w:unhideWhenUsed="1"/>
    <w:lsdException w:name="HTML Acronym" w:qFormat="1"/>
    <w:lsdException w:name="HTML Address" w:qFormat="1"/>
    <w:lsdException w:name="HTML Cite" w:qFormat="1"/>
    <w:lsdException w:name="HTML Code" w:qFormat="1"/>
    <w:lsdException w:name="Normal Table" w:semiHidden="1"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qFormat="1"/>
    <w:lsdException w:name="Table List 3" w:semiHidden="1" w:unhideWhenUsed="1"/>
    <w:lsdException w:name="Table List 4" w:semiHidden="1" w:unhideWhenUsed="1"/>
    <w:lsdException w:name="Table List 5" w:semiHidden="1" w:unhideWhenUsed="1"/>
    <w:lsdException w:name="Table List 6" w:semiHidden="1" w:unhideWhenUsed="1" w:qFormat="1"/>
    <w:lsdException w:name="Table List 7" w:semiHidden="1" w:unhideWhenUsed="1"/>
    <w:lsdException w:name="Table List 8" w:semiHidden="1" w:unhideWhenUsed="1" w:qFormat="1"/>
    <w:lsdException w:name="Table 3D effects 1" w:semiHidden="1" w:unhideWhenUsed="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qFormat="1"/>
    <w:lsdException w:name="Table Grid"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lsdException w:name="Medium Grid 2" w:uiPriority="68"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rPr>
  </w:style>
  <w:style w:type="paragraph" w:styleId="Closing">
    <w:name w:val="Closing"/>
    <w:basedOn w:val="Normal"/>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TMLAcronym">
    <w:name w:val="HTML Acronym"/>
    <w:basedOn w:val="DefaultParagraphFont"/>
    <w:qForma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pPr>
      <w:ind w:leftChars="200" w:left="200"/>
    </w:pPr>
  </w:style>
  <w:style w:type="paragraph" w:styleId="Index3">
    <w:name w:val="index 3"/>
    <w:basedOn w:val="Normal"/>
    <w:next w:val="Normal"/>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pPr>
      <w:spacing w:after="120"/>
      <w:ind w:leftChars="600" w:left="1260"/>
    </w:pPr>
  </w:style>
  <w:style w:type="paragraph" w:styleId="ListContinue4">
    <w:name w:val="List Continue 4"/>
    <w:basedOn w:val="Normal"/>
    <w:pPr>
      <w:spacing w:after="120"/>
      <w:ind w:leftChars="800" w:left="1680"/>
    </w:pPr>
  </w:style>
  <w:style w:type="paragraph" w:styleId="ListContinue5">
    <w:name w:val="List Continue 5"/>
    <w:basedOn w:val="Normal"/>
    <w:pPr>
      <w:spacing w:after="120"/>
      <w:ind w:leftChars="1000" w:left="21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pPr>
      <w:spacing w:beforeAutospacing="1" w:afterAutospacing="1"/>
    </w:pPr>
    <w:rPr>
      <w:sz w:val="24"/>
      <w:szCs w:val="24"/>
      <w:lang w:eastAsia="zh-CN"/>
    </w:rPr>
  </w:style>
  <w:style w:type="paragraph" w:styleId="NormalIndent">
    <w:name w:val="Normal Indent"/>
    <w:basedOn w:val="Normal"/>
    <w:pPr>
      <w:ind w:firstLineChars="200" w:firstLine="420"/>
    </w:pPr>
  </w:style>
  <w:style w:type="paragraph" w:styleId="NoteHeading">
    <w:name w:val="Note Heading"/>
    <w:basedOn w:val="Normal"/>
    <w:next w:val="Normal"/>
    <w:pPr>
      <w:jc w:val="center"/>
    </w:pPr>
  </w:style>
  <w:style w:type="character" w:styleId="PageNumber">
    <w:name w:val="page number"/>
    <w:basedOn w:val="DefaultParagraphFont"/>
  </w:style>
  <w:style w:type="paragraph" w:styleId="PlainText">
    <w:name w:val="Plain Text"/>
    <w:basedOn w:val="Normal"/>
    <w:rPr>
      <w:rFonts w:ascii="SimSun" w:hAnsi="Courier New" w:cs="Courier New"/>
      <w:szCs w:val="21"/>
    </w:rPr>
  </w:style>
  <w:style w:type="paragraph" w:styleId="Salutation">
    <w:name w:val="Salutation"/>
    <w:basedOn w:val="Normal"/>
    <w:next w:val="Normal"/>
  </w:style>
  <w:style w:type="paragraph" w:styleId="Signature">
    <w:name w:val="Signature"/>
    <w:basedOn w:val="Normal"/>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qFormat/>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qFormat/>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qFormat/>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qFormat/>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qFormat/>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qFormat/>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qFormat/>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qFormat/>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qFormat/>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11</Pages>
  <Words>1838</Words>
  <Characters>10480</Characters>
  <Application>Microsoft Office Word</Application>
  <DocSecurity>0</DocSecurity>
  <Lines>87</Lines>
  <Paragraphs>24</Paragraphs>
  <ScaleCrop>false</ScaleCrop>
  <Company/>
  <LinksUpToDate>false</LinksUpToDate>
  <CharactersWithSpaces>12294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Đoàn Ngọc Ánh</dc:creator>
  <cp:lastModifiedBy>Hà Anh Nguyễn</cp:lastModifiedBy>
  <cp:revision>8</cp:revision>
  <dcterms:created xsi:type="dcterms:W3CDTF">2026-08-18T01:09:00Z</dcterms:created>
  <dcterms:modified xsi:type="dcterms:W3CDTF">2026-08-22T16:17:00Z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170E8FB8B48F4485AB3E65BBCDEC3EDE_11</vt:lpwstr>
  </property>
  <property fmtid="{D5CDD505-2E9C-101B-9397-08002B2CF9AE}" pid="4" name="KSOTemplateDocerSaveRecord">
    <vt:lpwstr>eyJoZGlkIjoiZDg1NTk3ZDk4ZTcyYmM4MDA1YzRmNTNlOWUyOThhYTciLCJ1c2VySWQiOiIxMzkyMDg1MjM0NDk0In0=</vt:lpwstr>
  </property>
</Properties>
</file>